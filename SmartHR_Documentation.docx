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2BE89"/>
    <w:p w14:paraId="2F3335FB"/>
    <w:p w14:paraId="730DCF5C"/>
    <w:p w14:paraId="35ECC852">
      <w:pPr>
        <w:jc w:val="center"/>
      </w:pPr>
      <w:r>
        <w:rPr>
          <w:rFonts w:ascii="Calibri" w:hAnsi="Calibri"/>
          <w:b/>
          <w:color w:val="1F497D"/>
          <w:sz w:val="56"/>
        </w:rPr>
        <w:t>SmartHR Management System</w:t>
      </w:r>
    </w:p>
    <w:p w14:paraId="796E6DD0">
      <w:pPr>
        <w:jc w:val="center"/>
      </w:pPr>
      <w:r>
        <w:rPr>
          <w:rFonts w:ascii="Calibri" w:hAnsi="Calibri"/>
          <w:i/>
          <w:color w:val="2E74B5"/>
          <w:sz w:val="32"/>
        </w:rPr>
        <w:t>Technical Documentation</w:t>
      </w:r>
    </w:p>
    <w:p w14:paraId="67756FC2"/>
    <w:p w14:paraId="2AB0E2A9">
      <w:pPr>
        <w:jc w:val="center"/>
        <w:rPr>
          <w:rFonts w:hint="default" w:ascii="Calibri" w:hAnsi="Calibri"/>
          <w:b w:val="0"/>
          <w:bCs/>
          <w:color w:val="000000" w:themeColor="text1"/>
          <w:sz w:val="22"/>
          <w:lang w:val="en-US"/>
          <w14:textFill>
            <w14:solidFill>
              <w14:schemeClr w14:val="tx1"/>
            </w14:solidFill>
          </w14:textFill>
        </w:rPr>
      </w:pPr>
      <w:r>
        <w:rPr>
          <w:rFonts w:ascii="Calibri" w:hAnsi="Calibri"/>
          <w:b/>
          <w:color w:val="1F497D"/>
          <w:sz w:val="22"/>
        </w:rPr>
        <w:t xml:space="preserve">Student:  </w:t>
      </w:r>
      <w:r>
        <w:rPr>
          <w:rFonts w:hint="default" w:ascii="Calibri" w:hAnsi="Calibri"/>
          <w:b w:val="0"/>
          <w:bCs/>
          <w:color w:val="000000" w:themeColor="text1"/>
          <w:sz w:val="22"/>
          <w:lang w:val="en-US"/>
          <w14:textFill>
            <w14:solidFill>
              <w14:schemeClr w14:val="tx1"/>
            </w14:solidFill>
          </w14:textFill>
        </w:rPr>
        <w:t>Biyonga Bahati Andy</w:t>
      </w:r>
    </w:p>
    <w:p w14:paraId="0C29DE67">
      <w:pPr>
        <w:jc w:val="center"/>
        <w:rPr>
          <w:rFonts w:hint="default" w:ascii="Calibri" w:hAnsi="Calibri"/>
          <w:b w:val="0"/>
          <w:bCs/>
          <w:color w:val="000000" w:themeColor="text1"/>
          <w:sz w:val="22"/>
          <w:lang w:val="en-US"/>
          <w14:textFill>
            <w14:solidFill>
              <w14:schemeClr w14:val="tx1"/>
            </w14:solidFill>
          </w14:textFill>
        </w:rPr>
      </w:pPr>
      <w:r>
        <w:rPr>
          <w:rFonts w:hint="default" w:ascii="Calibri" w:hAnsi="Calibri"/>
          <w:b/>
          <w:bCs w:val="0"/>
          <w:color w:val="1F497D" w:themeColor="text2"/>
          <w:sz w:val="22"/>
          <w:lang w:val="en-US"/>
          <w14:textFill>
            <w14:solidFill>
              <w14:schemeClr w14:val="tx2"/>
            </w14:solidFill>
          </w14:textFill>
        </w:rPr>
        <w:t xml:space="preserve">Student ID: </w:t>
      </w:r>
      <w:r>
        <w:rPr>
          <w:rFonts w:hint="default" w:ascii="Calibri" w:hAnsi="Calibri"/>
          <w:b w:val="0"/>
          <w:bCs/>
          <w:color w:val="000000" w:themeColor="text1"/>
          <w:sz w:val="22"/>
          <w:lang w:val="en-US"/>
          <w14:textFill>
            <w14:solidFill>
              <w14:schemeClr w14:val="tx1"/>
            </w14:solidFill>
          </w14:textFill>
        </w:rPr>
        <w:t>26764</w:t>
      </w:r>
      <w:bookmarkStart w:id="0" w:name="_GoBack"/>
      <w:bookmarkEnd w:id="0"/>
    </w:p>
    <w:p w14:paraId="3EE33B8B">
      <w:pPr>
        <w:jc w:val="center"/>
      </w:pPr>
      <w:r>
        <w:rPr>
          <w:rFonts w:ascii="Calibri" w:hAnsi="Calibri"/>
          <w:b/>
          <w:color w:val="1F497D"/>
          <w:sz w:val="22"/>
        </w:rPr>
        <w:t xml:space="preserve">University:  </w:t>
      </w:r>
      <w:r>
        <w:rPr>
          <w:rFonts w:ascii="Calibri" w:hAnsi="Calibri"/>
          <w:sz w:val="22"/>
        </w:rPr>
        <w:t>Adventist University of Central Africa (AUCA)</w:t>
      </w:r>
    </w:p>
    <w:p w14:paraId="78B29BBA">
      <w:pPr>
        <w:jc w:val="center"/>
      </w:pPr>
      <w:r>
        <w:rPr>
          <w:rFonts w:ascii="Calibri" w:hAnsi="Calibri"/>
          <w:b/>
          <w:color w:val="1F497D"/>
          <w:sz w:val="22"/>
        </w:rPr>
        <w:t xml:space="preserve">Course:  </w:t>
      </w:r>
      <w:r>
        <w:rPr>
          <w:rFonts w:ascii="Calibri" w:hAnsi="Calibri"/>
          <w:sz w:val="22"/>
        </w:rPr>
        <w:t>Web Technology and Internet</w:t>
      </w:r>
    </w:p>
    <w:p w14:paraId="4F660B5D">
      <w:pPr>
        <w:jc w:val="center"/>
      </w:pPr>
      <w:r>
        <w:rPr>
          <w:rFonts w:ascii="Calibri" w:hAnsi="Calibri"/>
          <w:b/>
          <w:color w:val="1F497D"/>
          <w:sz w:val="22"/>
        </w:rPr>
        <w:t xml:space="preserve">Assessment:  </w:t>
      </w:r>
      <w:r>
        <w:rPr>
          <w:rFonts w:ascii="Calibri" w:hAnsi="Calibri"/>
          <w:sz w:val="22"/>
        </w:rPr>
        <w:t>Practical Midterm Examination — Semester 2, 2025-2026</w:t>
      </w:r>
    </w:p>
    <w:p w14:paraId="7C52985F">
      <w:pPr>
        <w:jc w:val="center"/>
      </w:pPr>
      <w:r>
        <w:rPr>
          <w:rFonts w:ascii="Calibri" w:hAnsi="Calibri"/>
          <w:b/>
          <w:color w:val="1F497D"/>
          <w:sz w:val="22"/>
        </w:rPr>
        <w:t xml:space="preserve">Date:  </w:t>
      </w:r>
      <w:r>
        <w:rPr>
          <w:rFonts w:ascii="Calibri" w:hAnsi="Calibri"/>
          <w:sz w:val="22"/>
        </w:rPr>
        <w:t>February 2026</w:t>
      </w:r>
    </w:p>
    <w:p w14:paraId="72EDA43F">
      <w:pPr>
        <w:jc w:val="center"/>
      </w:pPr>
      <w:r>
        <w:rPr>
          <w:rFonts w:ascii="Calibri" w:hAnsi="Calibri"/>
          <w:b/>
          <w:color w:val="1F497D"/>
          <w:sz w:val="22"/>
        </w:rPr>
        <w:t xml:space="preserve">Technology Stack:  </w:t>
      </w:r>
      <w:r>
        <w:rPr>
          <w:rFonts w:ascii="Calibri" w:hAnsi="Calibri"/>
          <w:sz w:val="22"/>
        </w:rPr>
        <w:t>Spring Boot 4.0.3 · Java 25 · PostgreSQL · Spring Security</w:t>
      </w:r>
    </w:p>
    <w:p w14:paraId="6B186AD3">
      <w:r>
        <w:br w:type="page"/>
      </w:r>
    </w:p>
    <w:p w14:paraId="10814FDA">
      <w:pPr>
        <w:pStyle w:val="2"/>
        <w:jc w:val="left"/>
      </w:pPr>
      <w:r>
        <w:rPr>
          <w:color w:val="1F497D"/>
          <w:sz w:val="36"/>
        </w:rPr>
        <w:t>Table of Contents</w:t>
      </w:r>
    </w:p>
    <w:p w14:paraId="6B02CF87">
      <w:pPr>
        <w:ind w:left="432"/>
      </w:pPr>
      <w:r>
        <w:rPr>
          <w:rFonts w:ascii="Calibri" w:hAnsi="Calibri"/>
          <w:sz w:val="22"/>
        </w:rPr>
        <w:t>1.  Project Overview</w:t>
      </w:r>
    </w:p>
    <w:p w14:paraId="53EB8B0D">
      <w:pPr>
        <w:ind w:left="432"/>
      </w:pPr>
      <w:r>
        <w:rPr>
          <w:rFonts w:ascii="Calibri" w:hAnsi="Calibri"/>
          <w:sz w:val="22"/>
        </w:rPr>
        <w:t>2.  Technology Stack</w:t>
      </w:r>
    </w:p>
    <w:p w14:paraId="03CC863B">
      <w:pPr>
        <w:ind w:left="432"/>
      </w:pPr>
      <w:r>
        <w:rPr>
          <w:rFonts w:ascii="Calibri" w:hAnsi="Calibri"/>
          <w:sz w:val="22"/>
        </w:rPr>
        <w:t>3.  Architecture</w:t>
      </w:r>
    </w:p>
    <w:p w14:paraId="6E10FDE7">
      <w:pPr>
        <w:ind w:left="432"/>
      </w:pPr>
      <w:r>
        <w:rPr>
          <w:rFonts w:ascii="Calibri" w:hAnsi="Calibri"/>
          <w:sz w:val="22"/>
        </w:rPr>
        <w:t>4.  Package Structure</w:t>
      </w:r>
    </w:p>
    <w:p w14:paraId="50E50705">
      <w:pPr>
        <w:ind w:left="432"/>
      </w:pPr>
      <w:r>
        <w:rPr>
          <w:rFonts w:ascii="Calibri" w:hAnsi="Calibri"/>
          <w:sz w:val="22"/>
        </w:rPr>
        <w:t>5.  Data Model &amp; Entities</w:t>
      </w:r>
    </w:p>
    <w:p w14:paraId="5AD4B08F">
      <w:pPr>
        <w:ind w:left="432"/>
      </w:pPr>
      <w:r>
        <w:rPr>
          <w:rFonts w:ascii="Calibri" w:hAnsi="Calibri"/>
          <w:sz w:val="22"/>
        </w:rPr>
        <w:t>6.  Relationships</w:t>
      </w:r>
    </w:p>
    <w:p w14:paraId="50D4338A">
      <w:pPr>
        <w:ind w:left="432"/>
      </w:pPr>
      <w:r>
        <w:rPr>
          <w:rFonts w:ascii="Calibri" w:hAnsi="Calibri"/>
          <w:sz w:val="22"/>
        </w:rPr>
        <w:t>7.  Location Hierarchy Design</w:t>
      </w:r>
    </w:p>
    <w:p w14:paraId="61F6A529">
      <w:pPr>
        <w:ind w:left="432"/>
      </w:pPr>
      <w:r>
        <w:rPr>
          <w:rFonts w:ascii="Calibri" w:hAnsi="Calibri"/>
          <w:sz w:val="22"/>
        </w:rPr>
        <w:t>8.  Repository Layer</w:t>
      </w:r>
    </w:p>
    <w:p w14:paraId="251C4B19">
      <w:pPr>
        <w:ind w:left="432"/>
      </w:pPr>
      <w:r>
        <w:rPr>
          <w:rFonts w:ascii="Calibri" w:hAnsi="Calibri"/>
          <w:sz w:val="22"/>
        </w:rPr>
        <w:t>9.  Service Layer</w:t>
      </w:r>
    </w:p>
    <w:p w14:paraId="70970CCF">
      <w:pPr>
        <w:ind w:left="432"/>
      </w:pPr>
      <w:r>
        <w:rPr>
          <w:rFonts w:ascii="Calibri" w:hAnsi="Calibri"/>
          <w:sz w:val="22"/>
        </w:rPr>
        <w:t>10.  Controller Layer &amp; API Endpoints</w:t>
      </w:r>
    </w:p>
    <w:p w14:paraId="2596E1CA">
      <w:pPr>
        <w:ind w:left="432"/>
      </w:pPr>
      <w:r>
        <w:rPr>
          <w:rFonts w:ascii="Calibri" w:hAnsi="Calibri"/>
          <w:sz w:val="22"/>
        </w:rPr>
        <w:t>11.  Exception Handling</w:t>
      </w:r>
    </w:p>
    <w:p w14:paraId="1543AF70">
      <w:pPr>
        <w:ind w:left="432"/>
      </w:pPr>
      <w:r>
        <w:rPr>
          <w:rFonts w:ascii="Calibri" w:hAnsi="Calibri"/>
          <w:sz w:val="22"/>
        </w:rPr>
        <w:t>12.  Security Configuration</w:t>
      </w:r>
    </w:p>
    <w:p w14:paraId="539BFBDE">
      <w:pPr>
        <w:ind w:left="432"/>
      </w:pPr>
      <w:r>
        <w:rPr>
          <w:rFonts w:ascii="Calibri" w:hAnsi="Calibri"/>
          <w:sz w:val="22"/>
        </w:rPr>
        <w:t>13.  Key Design Patterns</w:t>
      </w:r>
    </w:p>
    <w:p w14:paraId="48ECD18A">
      <w:pPr>
        <w:ind w:left="432"/>
      </w:pPr>
      <w:r>
        <w:rPr>
          <w:rFonts w:ascii="Calibri" w:hAnsi="Calibri"/>
          <w:sz w:val="22"/>
        </w:rPr>
        <w:t>14.  Midterm Requirements Coverage</w:t>
      </w:r>
    </w:p>
    <w:p w14:paraId="75A3C330">
      <w:r>
        <w:br w:type="page"/>
      </w:r>
    </w:p>
    <w:p w14:paraId="7C22245F">
      <w:pPr>
        <w:pStyle w:val="2"/>
        <w:jc w:val="left"/>
      </w:pPr>
      <w:r>
        <w:rPr>
          <w:color w:val="1F497D"/>
          <w:sz w:val="36"/>
        </w:rPr>
        <w:t>1. Project Overview</w:t>
      </w:r>
    </w:p>
    <w:p w14:paraId="23BE0819">
      <w:r>
        <w:rPr>
          <w:rFonts w:ascii="Calibri" w:hAnsi="Calibri"/>
          <w:b w:val="0"/>
          <w:i w:val="0"/>
          <w:sz w:val="22"/>
        </w:rPr>
        <w:t>SmartHR Management System is a RESTful Spring Boot application designed to manage Human Resources operations for organizations operating within Rwanda. The system handles employee records, departmental structure, leave requests, training programs, and detailed employee profiles — all linked to Rwanda's official five-level administrative location hierarchy.</w:t>
      </w:r>
    </w:p>
    <w:p w14:paraId="45C6515A">
      <w:pPr>
        <w:spacing w:after="40"/>
      </w:pPr>
    </w:p>
    <w:p w14:paraId="7FF2DBC3">
      <w:r>
        <w:rPr>
          <w:rFonts w:ascii="Calibri" w:hAnsi="Calibri"/>
          <w:b w:val="0"/>
          <w:i w:val="0"/>
          <w:sz w:val="22"/>
        </w:rPr>
        <w:t>The project was developed as a Practical Midterm examination for the Web Technology and Internet course at the Adventist University of Central Africa (AUCA). It demonstrates mastery of Spring Data JPA relationships, repository query derivation, pagination, sorting, and RESTful API design.</w:t>
      </w:r>
    </w:p>
    <w:p w14:paraId="1C161877">
      <w:pPr>
        <w:spacing w:after="40"/>
      </w:pPr>
    </w:p>
    <w:p w14:paraId="77F5B10A">
      <w:pPr>
        <w:pStyle w:val="3"/>
      </w:pPr>
      <w:r>
        <w:rPr>
          <w:color w:val="2E74B5"/>
          <w:sz w:val="28"/>
        </w:rPr>
        <w:t>1.1 Core Features</w:t>
      </w:r>
    </w:p>
    <w:p w14:paraId="05210174">
      <w:pPr>
        <w:pStyle w:val="23"/>
        <w:ind w:left="360"/>
      </w:pPr>
      <w:r>
        <w:rPr>
          <w:rFonts w:ascii="Calibri" w:hAnsi="Calibri"/>
          <w:b w:val="0"/>
          <w:i w:val="0"/>
          <w:sz w:val="22"/>
        </w:rPr>
        <w:t>Full CRUD operations for all 6 domain entities</w:t>
      </w:r>
    </w:p>
    <w:p w14:paraId="1F35C225">
      <w:pPr>
        <w:pStyle w:val="23"/>
        <w:ind w:left="360"/>
      </w:pPr>
      <w:r>
        <w:rPr>
          <w:rFonts w:ascii="Calibri" w:hAnsi="Calibri"/>
          <w:b w:val="0"/>
          <w:i w:val="0"/>
          <w:sz w:val="22"/>
        </w:rPr>
        <w:t>Rwanda administrative location hierarchy (Province → District → Sector → Cell → Village) stored in a single self-referencing table</w:t>
      </w:r>
    </w:p>
    <w:p w14:paraId="53247532">
      <w:pPr>
        <w:pStyle w:val="23"/>
        <w:ind w:left="360"/>
      </w:pPr>
      <w:r>
        <w:rPr>
          <w:rFonts w:ascii="Calibri" w:hAnsi="Calibri"/>
          <w:b w:val="0"/>
          <w:i w:val="0"/>
          <w:sz w:val="22"/>
        </w:rPr>
        <w:t>Bidirectional location lookups: retrieve employees by province code or name, and retrieve the province of any employee</w:t>
      </w:r>
    </w:p>
    <w:p w14:paraId="72A50567">
      <w:pPr>
        <w:pStyle w:val="23"/>
        <w:ind w:left="360"/>
      </w:pPr>
      <w:r>
        <w:rPr>
          <w:rFonts w:ascii="Calibri" w:hAnsi="Calibri"/>
          <w:b w:val="0"/>
          <w:i w:val="0"/>
          <w:sz w:val="22"/>
        </w:rPr>
        <w:t>Many-to-Many employee training enrolment with correct owning-side management</w:t>
      </w:r>
    </w:p>
    <w:p w14:paraId="21096234">
      <w:pPr>
        <w:pStyle w:val="23"/>
        <w:ind w:left="360"/>
      </w:pPr>
      <w:r>
        <w:rPr>
          <w:rFonts w:ascii="Calibri" w:hAnsi="Calibri"/>
          <w:b w:val="0"/>
          <w:i w:val="0"/>
          <w:sz w:val="22"/>
        </w:rPr>
        <w:t>One-to-One employee profile with cascade delete via orphanRemoval</w:t>
      </w:r>
    </w:p>
    <w:p w14:paraId="323FBB57">
      <w:pPr>
        <w:pStyle w:val="23"/>
        <w:ind w:left="360"/>
      </w:pPr>
      <w:r>
        <w:rPr>
          <w:rFonts w:ascii="Calibri" w:hAnsi="Calibri"/>
          <w:b w:val="0"/>
          <w:i w:val="0"/>
          <w:sz w:val="22"/>
        </w:rPr>
        <w:t>Paginated and sortable list endpoints with configurable page size, sort field, and direction</w:t>
      </w:r>
    </w:p>
    <w:p w14:paraId="0758160B">
      <w:pPr>
        <w:pStyle w:val="23"/>
        <w:ind w:left="360"/>
      </w:pPr>
      <w:r>
        <w:rPr>
          <w:rFonts w:ascii="Calibri" w:hAnsi="Calibri"/>
          <w:b w:val="0"/>
          <w:i w:val="0"/>
          <w:sz w:val="22"/>
        </w:rPr>
        <w:t>Existence checks (existsBy) for email, national ID, department name, province code, and training title</w:t>
      </w:r>
    </w:p>
    <w:p w14:paraId="26ABB2CF">
      <w:pPr>
        <w:pStyle w:val="23"/>
        <w:ind w:left="360"/>
      </w:pPr>
      <w:r>
        <w:rPr>
          <w:rFonts w:ascii="Calibri" w:hAnsi="Calibri"/>
          <w:b w:val="0"/>
          <w:i w:val="0"/>
          <w:sz w:val="22"/>
        </w:rPr>
        <w:t>Centralized exception handling with structured JSON error responses</w:t>
      </w:r>
    </w:p>
    <w:p w14:paraId="75C4273C">
      <w:pPr>
        <w:pStyle w:val="23"/>
        <w:ind w:left="360"/>
      </w:pPr>
      <w:r>
        <w:rPr>
          <w:rFonts w:ascii="Calibri" w:hAnsi="Calibri"/>
          <w:b w:val="0"/>
          <w:i w:val="0"/>
          <w:sz w:val="22"/>
        </w:rPr>
        <w:t>Spring Security configured to permit all API requests (stateless REST mode)</w:t>
      </w:r>
    </w:p>
    <w:p w14:paraId="61B3DFD1">
      <w:r>
        <w:br w:type="page"/>
      </w:r>
    </w:p>
    <w:p w14:paraId="0AA98303">
      <w:pPr>
        <w:pStyle w:val="2"/>
        <w:jc w:val="left"/>
      </w:pPr>
      <w:r>
        <w:rPr>
          <w:color w:val="1F497D"/>
          <w:sz w:val="36"/>
        </w:rPr>
        <w:t>2. Technology Stack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5760"/>
      </w:tblGrid>
      <w:tr w14:paraId="1984D278">
        <w:tc>
          <w:tcPr>
            <w:tcW w:w="2880" w:type="dxa"/>
            <w:shd w:val="clear" w:color="auto" w:fill="1F497D"/>
            <w:vAlign w:val="center"/>
          </w:tcPr>
          <w:p w14:paraId="623FC248">
            <w:pPr>
              <w:spacing w:after="0" w:line="240" w:lineRule="auto"/>
              <w:jc w:val="center"/>
            </w:pPr>
            <w:r>
              <w:rPr>
                <w:rFonts w:ascii="Calibri" w:hAnsi="Calibri"/>
                <w:b/>
                <w:color w:val="FFFFFF"/>
                <w:sz w:val="20"/>
              </w:rPr>
              <w:t>Component</w:t>
            </w:r>
          </w:p>
        </w:tc>
        <w:tc>
          <w:tcPr>
            <w:tcW w:w="5760" w:type="dxa"/>
            <w:shd w:val="clear" w:color="auto" w:fill="1F497D"/>
            <w:vAlign w:val="center"/>
          </w:tcPr>
          <w:p w14:paraId="4A714E37">
            <w:pPr>
              <w:spacing w:after="0" w:line="240" w:lineRule="auto"/>
              <w:jc w:val="center"/>
            </w:pPr>
            <w:r>
              <w:rPr>
                <w:rFonts w:ascii="Calibri" w:hAnsi="Calibri"/>
                <w:b/>
                <w:color w:val="FFFFFF"/>
                <w:sz w:val="20"/>
              </w:rPr>
              <w:t>Technology / Version</w:t>
            </w:r>
          </w:p>
        </w:tc>
      </w:tr>
      <w:tr w14:paraId="7447286B">
        <w:tc>
          <w:tcPr>
            <w:tcW w:w="2880" w:type="dxa"/>
            <w:shd w:val="clear" w:color="auto" w:fill="FFFFFF"/>
            <w:vAlign w:val="center"/>
          </w:tcPr>
          <w:p w14:paraId="630A8BAD">
            <w:pPr>
              <w:spacing w:after="0" w:line="240" w:lineRule="auto"/>
            </w:pPr>
            <w:r>
              <w:rPr>
                <w:rFonts w:ascii="Calibri" w:hAnsi="Calibri"/>
                <w:sz w:val="20"/>
              </w:rPr>
              <w:t>Language</w:t>
            </w:r>
          </w:p>
        </w:tc>
        <w:tc>
          <w:tcPr>
            <w:tcW w:w="5760" w:type="dxa"/>
            <w:shd w:val="clear" w:color="auto" w:fill="FFFFFF"/>
            <w:vAlign w:val="center"/>
          </w:tcPr>
          <w:p w14:paraId="14E80B37">
            <w:pPr>
              <w:spacing w:after="0" w:line="240" w:lineRule="auto"/>
            </w:pPr>
            <w:r>
              <w:rPr>
                <w:rFonts w:ascii="Calibri" w:hAnsi="Calibri"/>
                <w:sz w:val="20"/>
              </w:rPr>
              <w:t>Java 25</w:t>
            </w:r>
          </w:p>
        </w:tc>
      </w:tr>
      <w:tr w14:paraId="647C1F20">
        <w:tc>
          <w:tcPr>
            <w:tcW w:w="2880" w:type="dxa"/>
            <w:shd w:val="clear" w:color="auto" w:fill="DCE6F1"/>
            <w:vAlign w:val="center"/>
          </w:tcPr>
          <w:p w14:paraId="0538C90F">
            <w:pPr>
              <w:spacing w:after="0" w:line="240" w:lineRule="auto"/>
            </w:pPr>
            <w:r>
              <w:rPr>
                <w:rFonts w:ascii="Calibri" w:hAnsi="Calibri"/>
                <w:sz w:val="20"/>
              </w:rPr>
              <w:t>Framework</w:t>
            </w:r>
          </w:p>
        </w:tc>
        <w:tc>
          <w:tcPr>
            <w:tcW w:w="5760" w:type="dxa"/>
            <w:shd w:val="clear" w:color="auto" w:fill="DCE6F1"/>
            <w:vAlign w:val="center"/>
          </w:tcPr>
          <w:p w14:paraId="43F1C939">
            <w:pPr>
              <w:spacing w:after="0" w:line="240" w:lineRule="auto"/>
            </w:pPr>
            <w:r>
              <w:rPr>
                <w:rFonts w:ascii="Calibri" w:hAnsi="Calibri"/>
                <w:sz w:val="20"/>
              </w:rPr>
              <w:t>Spring Boot 4.0.3</w:t>
            </w:r>
          </w:p>
        </w:tc>
      </w:tr>
      <w:tr w14:paraId="2DCDB8C7">
        <w:tc>
          <w:tcPr>
            <w:tcW w:w="2880" w:type="dxa"/>
            <w:shd w:val="clear" w:color="auto" w:fill="FFFFFF"/>
            <w:vAlign w:val="center"/>
          </w:tcPr>
          <w:p w14:paraId="5920BDB9">
            <w:pPr>
              <w:spacing w:after="0" w:line="240" w:lineRule="auto"/>
            </w:pPr>
            <w:r>
              <w:rPr>
                <w:rFonts w:ascii="Calibri" w:hAnsi="Calibri"/>
                <w:sz w:val="20"/>
              </w:rPr>
              <w:t>ORM</w:t>
            </w:r>
          </w:p>
        </w:tc>
        <w:tc>
          <w:tcPr>
            <w:tcW w:w="5760" w:type="dxa"/>
            <w:shd w:val="clear" w:color="auto" w:fill="FFFFFF"/>
            <w:vAlign w:val="center"/>
          </w:tcPr>
          <w:p w14:paraId="03B9F629">
            <w:pPr>
              <w:spacing w:after="0" w:line="240" w:lineRule="auto"/>
            </w:pPr>
            <w:r>
              <w:rPr>
                <w:rFonts w:ascii="Calibri" w:hAnsi="Calibri"/>
                <w:sz w:val="20"/>
              </w:rPr>
              <w:t>Spring Data JPA (Hibernate)</w:t>
            </w:r>
          </w:p>
        </w:tc>
      </w:tr>
      <w:tr w14:paraId="64E22D95">
        <w:tc>
          <w:tcPr>
            <w:tcW w:w="2880" w:type="dxa"/>
            <w:shd w:val="clear" w:color="auto" w:fill="DCE6F1"/>
            <w:vAlign w:val="center"/>
          </w:tcPr>
          <w:p w14:paraId="1E7FB9E9">
            <w:pPr>
              <w:spacing w:after="0" w:line="240" w:lineRule="auto"/>
            </w:pPr>
            <w:r>
              <w:rPr>
                <w:rFonts w:ascii="Calibri" w:hAnsi="Calibri"/>
                <w:sz w:val="20"/>
              </w:rPr>
              <w:t>Database</w:t>
            </w:r>
          </w:p>
        </w:tc>
        <w:tc>
          <w:tcPr>
            <w:tcW w:w="5760" w:type="dxa"/>
            <w:shd w:val="clear" w:color="auto" w:fill="DCE6F1"/>
            <w:vAlign w:val="center"/>
          </w:tcPr>
          <w:p w14:paraId="202E7238">
            <w:pPr>
              <w:spacing w:after="0" w:line="240" w:lineRule="auto"/>
            </w:pPr>
            <w:r>
              <w:rPr>
                <w:rFonts w:ascii="Calibri" w:hAnsi="Calibri"/>
                <w:sz w:val="20"/>
              </w:rPr>
              <w:t>PostgreSQL</w:t>
            </w:r>
          </w:p>
        </w:tc>
      </w:tr>
      <w:tr w14:paraId="2E8B771B">
        <w:tc>
          <w:tcPr>
            <w:tcW w:w="2880" w:type="dxa"/>
            <w:shd w:val="clear" w:color="auto" w:fill="FFFFFF"/>
            <w:vAlign w:val="center"/>
          </w:tcPr>
          <w:p w14:paraId="2A57DBAF">
            <w:pPr>
              <w:spacing w:after="0" w:line="240" w:lineRule="auto"/>
            </w:pPr>
            <w:r>
              <w:rPr>
                <w:rFonts w:ascii="Calibri" w:hAnsi="Calibri"/>
                <w:sz w:val="20"/>
              </w:rPr>
              <w:t>Security</w:t>
            </w:r>
          </w:p>
        </w:tc>
        <w:tc>
          <w:tcPr>
            <w:tcW w:w="5760" w:type="dxa"/>
            <w:shd w:val="clear" w:color="auto" w:fill="FFFFFF"/>
            <w:vAlign w:val="center"/>
          </w:tcPr>
          <w:p w14:paraId="7D77F46A">
            <w:pPr>
              <w:spacing w:after="0" w:line="240" w:lineRule="auto"/>
            </w:pPr>
            <w:r>
              <w:rPr>
                <w:rFonts w:ascii="Calibri" w:hAnsi="Calibri"/>
                <w:sz w:val="20"/>
              </w:rPr>
              <w:t>Spring Security 6</w:t>
            </w:r>
          </w:p>
        </w:tc>
      </w:tr>
      <w:tr w14:paraId="10E8DC8F">
        <w:tc>
          <w:tcPr>
            <w:tcW w:w="2880" w:type="dxa"/>
            <w:shd w:val="clear" w:color="auto" w:fill="DCE6F1"/>
            <w:vAlign w:val="center"/>
          </w:tcPr>
          <w:p w14:paraId="6CCBFC2B">
            <w:pPr>
              <w:spacing w:after="0" w:line="240" w:lineRule="auto"/>
            </w:pPr>
            <w:r>
              <w:rPr>
                <w:rFonts w:ascii="Calibri" w:hAnsi="Calibri"/>
                <w:sz w:val="20"/>
              </w:rPr>
              <w:t>Build Tool</w:t>
            </w:r>
          </w:p>
        </w:tc>
        <w:tc>
          <w:tcPr>
            <w:tcW w:w="5760" w:type="dxa"/>
            <w:shd w:val="clear" w:color="auto" w:fill="DCE6F1"/>
            <w:vAlign w:val="center"/>
          </w:tcPr>
          <w:p w14:paraId="3D89416C">
            <w:pPr>
              <w:spacing w:after="0" w:line="240" w:lineRule="auto"/>
            </w:pPr>
            <w:r>
              <w:rPr>
                <w:rFonts w:ascii="Calibri" w:hAnsi="Calibri"/>
                <w:sz w:val="20"/>
              </w:rPr>
              <w:t>Apache Maven (Maven Wrapper)</w:t>
            </w:r>
          </w:p>
        </w:tc>
      </w:tr>
      <w:tr w14:paraId="11074BB4">
        <w:tc>
          <w:tcPr>
            <w:tcW w:w="2880" w:type="dxa"/>
            <w:shd w:val="clear" w:color="auto" w:fill="FFFFFF"/>
            <w:vAlign w:val="center"/>
          </w:tcPr>
          <w:p w14:paraId="223A1100">
            <w:pPr>
              <w:spacing w:after="0" w:line="240" w:lineRule="auto"/>
            </w:pPr>
            <w:r>
              <w:rPr>
                <w:rFonts w:ascii="Calibri" w:hAnsi="Calibri"/>
                <w:sz w:val="20"/>
              </w:rPr>
              <w:t>Boilerplate Reduction</w:t>
            </w:r>
          </w:p>
        </w:tc>
        <w:tc>
          <w:tcPr>
            <w:tcW w:w="5760" w:type="dxa"/>
            <w:shd w:val="clear" w:color="auto" w:fill="FFFFFF"/>
            <w:vAlign w:val="center"/>
          </w:tcPr>
          <w:p w14:paraId="1AE069EF">
            <w:pPr>
              <w:spacing w:after="0" w:line="240" w:lineRule="auto"/>
            </w:pPr>
            <w:r>
              <w:rPr>
                <w:rFonts w:ascii="Calibri" w:hAnsi="Calibri"/>
                <w:sz w:val="20"/>
              </w:rPr>
              <w:t>Lombok (@Data, @Builder, @NoArgsConstructor …)</w:t>
            </w:r>
          </w:p>
        </w:tc>
      </w:tr>
      <w:tr w14:paraId="72F2B701">
        <w:tc>
          <w:tcPr>
            <w:tcW w:w="2880" w:type="dxa"/>
            <w:shd w:val="clear" w:color="auto" w:fill="DCE6F1"/>
            <w:vAlign w:val="center"/>
          </w:tcPr>
          <w:p w14:paraId="7FC3619B">
            <w:pPr>
              <w:spacing w:after="0" w:line="240" w:lineRule="auto"/>
            </w:pPr>
            <w:r>
              <w:rPr>
                <w:rFonts w:ascii="Calibri" w:hAnsi="Calibri"/>
                <w:sz w:val="20"/>
              </w:rPr>
              <w:t>JSON Serialization</w:t>
            </w:r>
          </w:p>
        </w:tc>
        <w:tc>
          <w:tcPr>
            <w:tcW w:w="5760" w:type="dxa"/>
            <w:shd w:val="clear" w:color="auto" w:fill="DCE6F1"/>
            <w:vAlign w:val="center"/>
          </w:tcPr>
          <w:p w14:paraId="2BA1277C">
            <w:pPr>
              <w:spacing w:after="0" w:line="240" w:lineRule="auto"/>
            </w:pPr>
            <w:r>
              <w:rPr>
                <w:rFonts w:ascii="Calibri" w:hAnsi="Calibri"/>
                <w:sz w:val="20"/>
              </w:rPr>
              <w:t>Jackson (spring-boot-starter-json)</w:t>
            </w:r>
          </w:p>
        </w:tc>
      </w:tr>
      <w:tr w14:paraId="43AA7DE6">
        <w:tc>
          <w:tcPr>
            <w:tcW w:w="2880" w:type="dxa"/>
            <w:shd w:val="clear" w:color="auto" w:fill="FFFFFF"/>
            <w:vAlign w:val="center"/>
          </w:tcPr>
          <w:p w14:paraId="0690621F">
            <w:pPr>
              <w:spacing w:after="0" w:line="240" w:lineRule="auto"/>
            </w:pPr>
            <w:r>
              <w:rPr>
                <w:rFonts w:ascii="Calibri" w:hAnsi="Calibri"/>
                <w:sz w:val="20"/>
              </w:rPr>
              <w:t>Server</w:t>
            </w:r>
          </w:p>
        </w:tc>
        <w:tc>
          <w:tcPr>
            <w:tcW w:w="5760" w:type="dxa"/>
            <w:shd w:val="clear" w:color="auto" w:fill="FFFFFF"/>
            <w:vAlign w:val="center"/>
          </w:tcPr>
          <w:p w14:paraId="5C669C55">
            <w:pPr>
              <w:spacing w:after="0" w:line="240" w:lineRule="auto"/>
            </w:pPr>
            <w:r>
              <w:rPr>
                <w:rFonts w:ascii="Calibri" w:hAnsi="Calibri"/>
                <w:sz w:val="20"/>
              </w:rPr>
              <w:t>Embedded Tomcat (default Spring Boot)</w:t>
            </w:r>
          </w:p>
        </w:tc>
      </w:tr>
    </w:tbl>
    <w:p w14:paraId="01373839">
      <w:pPr>
        <w:spacing w:after="40"/>
      </w:pPr>
    </w:p>
    <w:p w14:paraId="45F66F33">
      <w:pPr>
        <w:pStyle w:val="3"/>
      </w:pPr>
      <w:r>
        <w:rPr>
          <w:color w:val="2E74B5"/>
          <w:sz w:val="28"/>
        </w:rPr>
        <w:t>2.1 Key Maven Dependencies</w:t>
      </w:r>
    </w:p>
    <w:p w14:paraId="28740B85">
      <w:pPr>
        <w:shd w:val="clear" w:color="auto" w:fill="F2F2F2"/>
        <w:ind w:left="576" w:right="576"/>
      </w:pPr>
      <w:r>
        <w:rPr>
          <w:rFonts w:ascii="Courier New" w:hAnsi="Courier New"/>
          <w:color w:val="1A1A1A"/>
          <w:sz w:val="18"/>
        </w:rPr>
        <w:t>spring-boot-starter-data-jpa   — JPA/Hibernate ORM</w:t>
      </w:r>
      <w:r>
        <w:rPr>
          <w:rFonts w:ascii="Courier New" w:hAnsi="Courier New"/>
          <w:color w:val="1A1A1A"/>
          <w:sz w:val="18"/>
        </w:rPr>
        <w:br w:type="textWrapping"/>
      </w:r>
      <w:r>
        <w:rPr>
          <w:rFonts w:ascii="Courier New" w:hAnsi="Courier New"/>
          <w:color w:val="1A1A1A"/>
          <w:sz w:val="18"/>
        </w:rPr>
        <w:t>spring-boot-starter-security   — Spring Security</w:t>
      </w:r>
      <w:r>
        <w:rPr>
          <w:rFonts w:ascii="Courier New" w:hAnsi="Courier New"/>
          <w:color w:val="1A1A1A"/>
          <w:sz w:val="18"/>
        </w:rPr>
        <w:br w:type="textWrapping"/>
      </w:r>
      <w:r>
        <w:rPr>
          <w:rFonts w:ascii="Courier New" w:hAnsi="Courier New"/>
          <w:color w:val="1A1A1A"/>
          <w:sz w:val="18"/>
        </w:rPr>
        <w:t>spring-boot-starter-webmvc     — Spring MVC / REST</w:t>
      </w:r>
      <w:r>
        <w:rPr>
          <w:rFonts w:ascii="Courier New" w:hAnsi="Courier New"/>
          <w:color w:val="1A1A1A"/>
          <w:sz w:val="18"/>
        </w:rPr>
        <w:br w:type="textWrapping"/>
      </w:r>
      <w:r>
        <w:rPr>
          <w:rFonts w:ascii="Courier New" w:hAnsi="Courier New"/>
          <w:color w:val="1A1A1A"/>
          <w:sz w:val="18"/>
        </w:rPr>
        <w:t>postgresql                     — JDBC driver (runtime)</w:t>
      </w:r>
      <w:r>
        <w:rPr>
          <w:rFonts w:ascii="Courier New" w:hAnsi="Courier New"/>
          <w:color w:val="1A1A1A"/>
          <w:sz w:val="18"/>
        </w:rPr>
        <w:br w:type="textWrapping"/>
      </w:r>
      <w:r>
        <w:rPr>
          <w:rFonts w:ascii="Courier New" w:hAnsi="Courier New"/>
          <w:color w:val="1A1A1A"/>
          <w:sz w:val="18"/>
        </w:rPr>
        <w:t>lombok                         — Boilerplate code generation</w:t>
      </w:r>
    </w:p>
    <w:p w14:paraId="46BC3F6D">
      <w:pPr>
        <w:pStyle w:val="3"/>
      </w:pPr>
      <w:r>
        <w:rPr>
          <w:color w:val="2E74B5"/>
          <w:sz w:val="28"/>
        </w:rPr>
        <w:t>2.2 Database Configuration</w:t>
      </w:r>
    </w:p>
    <w:p w14:paraId="481117F8">
      <w:r>
        <w:rPr>
          <w:rFonts w:ascii="Calibri" w:hAnsi="Calibri"/>
          <w:b w:val="0"/>
          <w:i w:val="0"/>
          <w:sz w:val="22"/>
        </w:rPr>
        <w:t>Configured in src/main/resources/application.properties:</w:t>
      </w:r>
    </w:p>
    <w:p w14:paraId="2D98F9A4">
      <w:pPr>
        <w:shd w:val="clear" w:color="auto" w:fill="F2F2F2"/>
        <w:ind w:left="576" w:right="576"/>
      </w:pPr>
      <w:r>
        <w:rPr>
          <w:rFonts w:ascii="Courier New" w:hAnsi="Courier New"/>
          <w:color w:val="1A1A1A"/>
          <w:sz w:val="18"/>
        </w:rPr>
        <w:t>spring.datasource.url=jdbc:postgresql://localhost:5432/smarthr_db</w:t>
      </w:r>
      <w:r>
        <w:rPr>
          <w:rFonts w:ascii="Courier New" w:hAnsi="Courier New"/>
          <w:color w:val="1A1A1A"/>
          <w:sz w:val="18"/>
        </w:rPr>
        <w:br w:type="textWrapping"/>
      </w:r>
      <w:r>
        <w:rPr>
          <w:rFonts w:ascii="Courier New" w:hAnsi="Courier New"/>
          <w:color w:val="1A1A1A"/>
          <w:sz w:val="18"/>
        </w:rPr>
        <w:t>spring.datasource.username=postgres</w:t>
      </w:r>
      <w:r>
        <w:rPr>
          <w:rFonts w:ascii="Courier New" w:hAnsi="Courier New"/>
          <w:color w:val="1A1A1A"/>
          <w:sz w:val="18"/>
        </w:rPr>
        <w:br w:type="textWrapping"/>
      </w:r>
      <w:r>
        <w:rPr>
          <w:rFonts w:ascii="Courier New" w:hAnsi="Courier New"/>
          <w:color w:val="1A1A1A"/>
          <w:sz w:val="18"/>
        </w:rPr>
        <w:t>spring.datasource.password=&lt;your-password&gt;</w:t>
      </w:r>
      <w:r>
        <w:rPr>
          <w:rFonts w:ascii="Courier New" w:hAnsi="Courier New"/>
          <w:color w:val="1A1A1A"/>
          <w:sz w:val="18"/>
        </w:rPr>
        <w:br w:type="textWrapping"/>
      </w:r>
      <w:r>
        <w:rPr>
          <w:rFonts w:ascii="Courier New" w:hAnsi="Courier New"/>
          <w:color w:val="1A1A1A"/>
          <w:sz w:val="18"/>
        </w:rPr>
        <w:t>spring.jpa.hibernate.ddl-auto=update</w:t>
      </w:r>
      <w:r>
        <w:rPr>
          <w:rFonts w:ascii="Courier New" w:hAnsi="Courier New"/>
          <w:color w:val="1A1A1A"/>
          <w:sz w:val="18"/>
        </w:rPr>
        <w:br w:type="textWrapping"/>
      </w:r>
      <w:r>
        <w:rPr>
          <w:rFonts w:ascii="Courier New" w:hAnsi="Courier New"/>
          <w:color w:val="1A1A1A"/>
          <w:sz w:val="18"/>
        </w:rPr>
        <w:t>spring.jpa.show-sql=true</w:t>
      </w:r>
      <w:r>
        <w:rPr>
          <w:rFonts w:ascii="Courier New" w:hAnsi="Courier New"/>
          <w:color w:val="1A1A1A"/>
          <w:sz w:val="18"/>
        </w:rPr>
        <w:br w:type="textWrapping"/>
      </w:r>
      <w:r>
        <w:rPr>
          <w:rFonts w:ascii="Courier New" w:hAnsi="Courier New"/>
          <w:color w:val="1A1A1A"/>
          <w:sz w:val="18"/>
        </w:rPr>
        <w:t>spring.jpa.properties.hibernate.format_sql=true</w:t>
      </w:r>
      <w:r>
        <w:rPr>
          <w:rFonts w:ascii="Courier New" w:hAnsi="Courier New"/>
          <w:color w:val="1A1A1A"/>
          <w:sz w:val="18"/>
        </w:rPr>
        <w:br w:type="textWrapping"/>
      </w:r>
      <w:r>
        <w:rPr>
          <w:rFonts w:ascii="Courier New" w:hAnsi="Courier New"/>
          <w:color w:val="1A1A1A"/>
          <w:sz w:val="18"/>
        </w:rPr>
        <w:t>spring.jpa.open-in-view=false</w:t>
      </w:r>
    </w:p>
    <w:p w14:paraId="16DE8063">
      <w:r>
        <w:rPr>
          <w:rFonts w:ascii="Calibri" w:hAnsi="Calibri"/>
          <w:b w:val="0"/>
          <w:i/>
          <w:sz w:val="22"/>
        </w:rPr>
        <w:t>ddl-auto=update means Hibernate automatically creates or updates tables on startup. open-in-view=false is intentionally set to prevent lazy-loading outside transactions — all service methods are annotated with @Transactional or @Transactional(readOnly=true).</w:t>
      </w:r>
    </w:p>
    <w:p w14:paraId="7E128693">
      <w:r>
        <w:br w:type="page"/>
      </w:r>
    </w:p>
    <w:p w14:paraId="78562C7C">
      <w:pPr>
        <w:pStyle w:val="2"/>
        <w:jc w:val="left"/>
      </w:pPr>
      <w:r>
        <w:rPr>
          <w:color w:val="1F497D"/>
          <w:sz w:val="36"/>
        </w:rPr>
        <w:t>3. Architecture</w:t>
      </w:r>
    </w:p>
    <w:p w14:paraId="0015C5F6">
      <w:r>
        <w:rPr>
          <w:rFonts w:ascii="Calibri" w:hAnsi="Calibri"/>
          <w:b w:val="0"/>
          <w:i w:val="0"/>
          <w:sz w:val="22"/>
        </w:rPr>
        <w:t>The application follows the standard Spring Boot layered architecture. Each layer has a single responsibility and communicates only with the layer directly below it.</w:t>
      </w:r>
    </w:p>
    <w:p w14:paraId="1654F83C">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2840"/>
        <w:gridCol w:w="4069"/>
      </w:tblGrid>
      <w:tr w14:paraId="363F6C5C">
        <w:tc>
          <w:tcPr>
            <w:tcW w:w="2160" w:type="dxa"/>
            <w:shd w:val="clear" w:color="auto" w:fill="1F497D"/>
            <w:vAlign w:val="center"/>
          </w:tcPr>
          <w:p w14:paraId="234404F3">
            <w:pPr>
              <w:spacing w:after="0" w:line="240" w:lineRule="auto"/>
              <w:jc w:val="center"/>
            </w:pPr>
            <w:r>
              <w:rPr>
                <w:rFonts w:ascii="Calibri" w:hAnsi="Calibri"/>
                <w:b/>
                <w:color w:val="FFFFFF"/>
                <w:sz w:val="20"/>
              </w:rPr>
              <w:t>Layer</w:t>
            </w:r>
          </w:p>
        </w:tc>
        <w:tc>
          <w:tcPr>
            <w:tcW w:w="3168" w:type="dxa"/>
            <w:shd w:val="clear" w:color="auto" w:fill="1F497D"/>
            <w:vAlign w:val="center"/>
          </w:tcPr>
          <w:p w14:paraId="186CE048">
            <w:pPr>
              <w:spacing w:after="0" w:line="240" w:lineRule="auto"/>
              <w:jc w:val="center"/>
            </w:pPr>
            <w:r>
              <w:rPr>
                <w:rFonts w:ascii="Calibri" w:hAnsi="Calibri"/>
                <w:b/>
                <w:color w:val="FFFFFF"/>
                <w:sz w:val="20"/>
              </w:rPr>
              <w:t>Annotation</w:t>
            </w:r>
          </w:p>
        </w:tc>
        <w:tc>
          <w:tcPr>
            <w:tcW w:w="4752" w:type="dxa"/>
            <w:shd w:val="clear" w:color="auto" w:fill="1F497D"/>
            <w:vAlign w:val="center"/>
          </w:tcPr>
          <w:p w14:paraId="41ECF457">
            <w:pPr>
              <w:spacing w:after="0" w:line="240" w:lineRule="auto"/>
              <w:jc w:val="center"/>
            </w:pPr>
            <w:r>
              <w:rPr>
                <w:rFonts w:ascii="Calibri" w:hAnsi="Calibri"/>
                <w:b/>
                <w:color w:val="FFFFFF"/>
                <w:sz w:val="20"/>
              </w:rPr>
              <w:t>Responsibility</w:t>
            </w:r>
          </w:p>
        </w:tc>
      </w:tr>
      <w:tr w14:paraId="5546F909">
        <w:tc>
          <w:tcPr>
            <w:tcW w:w="2160" w:type="dxa"/>
            <w:shd w:val="clear" w:color="auto" w:fill="FFFFFF"/>
            <w:vAlign w:val="center"/>
          </w:tcPr>
          <w:p w14:paraId="5B0A05FD">
            <w:pPr>
              <w:spacing w:after="0" w:line="240" w:lineRule="auto"/>
            </w:pPr>
            <w:r>
              <w:rPr>
                <w:rFonts w:ascii="Calibri" w:hAnsi="Calibri"/>
                <w:sz w:val="20"/>
              </w:rPr>
              <w:t>Controller</w:t>
            </w:r>
          </w:p>
        </w:tc>
        <w:tc>
          <w:tcPr>
            <w:tcW w:w="3168" w:type="dxa"/>
            <w:shd w:val="clear" w:color="auto" w:fill="FFFFFF"/>
            <w:vAlign w:val="center"/>
          </w:tcPr>
          <w:p w14:paraId="72EA7E38">
            <w:pPr>
              <w:spacing w:after="0" w:line="240" w:lineRule="auto"/>
            </w:pPr>
            <w:r>
              <w:rPr>
                <w:rFonts w:ascii="Calibri" w:hAnsi="Calibri"/>
                <w:sz w:val="20"/>
              </w:rPr>
              <w:t>@RestController</w:t>
            </w:r>
          </w:p>
        </w:tc>
        <w:tc>
          <w:tcPr>
            <w:tcW w:w="4752" w:type="dxa"/>
            <w:shd w:val="clear" w:color="auto" w:fill="FFFFFF"/>
            <w:vAlign w:val="center"/>
          </w:tcPr>
          <w:p w14:paraId="32F0261B">
            <w:pPr>
              <w:spacing w:after="0" w:line="240" w:lineRule="auto"/>
            </w:pPr>
            <w:r>
              <w:rPr>
                <w:rFonts w:ascii="Calibri" w:hAnsi="Calibri"/>
                <w:sz w:val="20"/>
              </w:rPr>
              <w:t>Receives HTTP requests, delegates to service, returns ResponseEntity</w:t>
            </w:r>
          </w:p>
        </w:tc>
      </w:tr>
      <w:tr w14:paraId="11C90F25">
        <w:tc>
          <w:tcPr>
            <w:tcW w:w="2160" w:type="dxa"/>
            <w:shd w:val="clear" w:color="auto" w:fill="DCE6F1"/>
            <w:vAlign w:val="center"/>
          </w:tcPr>
          <w:p w14:paraId="036A0F23">
            <w:pPr>
              <w:spacing w:after="0" w:line="240" w:lineRule="auto"/>
            </w:pPr>
            <w:r>
              <w:rPr>
                <w:rFonts w:ascii="Calibri" w:hAnsi="Calibri"/>
                <w:sz w:val="20"/>
              </w:rPr>
              <w:t>Service</w:t>
            </w:r>
          </w:p>
        </w:tc>
        <w:tc>
          <w:tcPr>
            <w:tcW w:w="3168" w:type="dxa"/>
            <w:shd w:val="clear" w:color="auto" w:fill="DCE6F1"/>
            <w:vAlign w:val="center"/>
          </w:tcPr>
          <w:p w14:paraId="015A95E0">
            <w:pPr>
              <w:spacing w:after="0" w:line="240" w:lineRule="auto"/>
            </w:pPr>
            <w:r>
              <w:rPr>
                <w:rFonts w:ascii="Calibri" w:hAnsi="Calibri"/>
                <w:sz w:val="20"/>
              </w:rPr>
              <w:t>@Service</w:t>
            </w:r>
          </w:p>
        </w:tc>
        <w:tc>
          <w:tcPr>
            <w:tcW w:w="4752" w:type="dxa"/>
            <w:shd w:val="clear" w:color="auto" w:fill="DCE6F1"/>
            <w:vAlign w:val="center"/>
          </w:tcPr>
          <w:p w14:paraId="25D9675A">
            <w:pPr>
              <w:spacing w:after="0" w:line="240" w:lineRule="auto"/>
            </w:pPr>
            <w:r>
              <w:rPr>
                <w:rFonts w:ascii="Calibri" w:hAnsi="Calibri"/>
                <w:sz w:val="20"/>
              </w:rPr>
              <w:t>Business logic, transaction management, orchestrates repository calls</w:t>
            </w:r>
          </w:p>
        </w:tc>
      </w:tr>
      <w:tr w14:paraId="1C4EFC77">
        <w:tc>
          <w:tcPr>
            <w:tcW w:w="2160" w:type="dxa"/>
            <w:shd w:val="clear" w:color="auto" w:fill="FFFFFF"/>
            <w:vAlign w:val="center"/>
          </w:tcPr>
          <w:p w14:paraId="746F647D">
            <w:pPr>
              <w:spacing w:after="0" w:line="240" w:lineRule="auto"/>
            </w:pPr>
            <w:r>
              <w:rPr>
                <w:rFonts w:ascii="Calibri" w:hAnsi="Calibri"/>
                <w:sz w:val="20"/>
              </w:rPr>
              <w:t>Repository</w:t>
            </w:r>
          </w:p>
        </w:tc>
        <w:tc>
          <w:tcPr>
            <w:tcW w:w="3168" w:type="dxa"/>
            <w:shd w:val="clear" w:color="auto" w:fill="FFFFFF"/>
            <w:vAlign w:val="center"/>
          </w:tcPr>
          <w:p w14:paraId="67F43218">
            <w:pPr>
              <w:spacing w:after="0" w:line="240" w:lineRule="auto"/>
            </w:pPr>
            <w:r>
              <w:rPr>
                <w:rFonts w:ascii="Calibri" w:hAnsi="Calibri"/>
                <w:sz w:val="20"/>
              </w:rPr>
              <w:t>@Repository (JpaRepository)</w:t>
            </w:r>
          </w:p>
        </w:tc>
        <w:tc>
          <w:tcPr>
            <w:tcW w:w="4752" w:type="dxa"/>
            <w:shd w:val="clear" w:color="auto" w:fill="FFFFFF"/>
            <w:vAlign w:val="center"/>
          </w:tcPr>
          <w:p w14:paraId="3063B458">
            <w:pPr>
              <w:spacing w:after="0" w:line="240" w:lineRule="auto"/>
            </w:pPr>
            <w:r>
              <w:rPr>
                <w:rFonts w:ascii="Calibri" w:hAnsi="Calibri"/>
                <w:sz w:val="20"/>
              </w:rPr>
              <w:t>Data access — derived queries, pagination, existence checks</w:t>
            </w:r>
          </w:p>
        </w:tc>
      </w:tr>
      <w:tr w14:paraId="72496B9A">
        <w:tc>
          <w:tcPr>
            <w:tcW w:w="2160" w:type="dxa"/>
            <w:shd w:val="clear" w:color="auto" w:fill="DCE6F1"/>
            <w:vAlign w:val="center"/>
          </w:tcPr>
          <w:p w14:paraId="1CBEA85B">
            <w:pPr>
              <w:spacing w:after="0" w:line="240" w:lineRule="auto"/>
            </w:pPr>
            <w:r>
              <w:rPr>
                <w:rFonts w:ascii="Calibri" w:hAnsi="Calibri"/>
                <w:sz w:val="20"/>
              </w:rPr>
              <w:t>Model</w:t>
            </w:r>
          </w:p>
        </w:tc>
        <w:tc>
          <w:tcPr>
            <w:tcW w:w="3168" w:type="dxa"/>
            <w:shd w:val="clear" w:color="auto" w:fill="DCE6F1"/>
            <w:vAlign w:val="center"/>
          </w:tcPr>
          <w:p w14:paraId="7CA92881">
            <w:pPr>
              <w:spacing w:after="0" w:line="240" w:lineRule="auto"/>
            </w:pPr>
            <w:r>
              <w:rPr>
                <w:rFonts w:ascii="Calibri" w:hAnsi="Calibri"/>
                <w:sz w:val="20"/>
              </w:rPr>
              <w:t>@Entity</w:t>
            </w:r>
          </w:p>
        </w:tc>
        <w:tc>
          <w:tcPr>
            <w:tcW w:w="4752" w:type="dxa"/>
            <w:shd w:val="clear" w:color="auto" w:fill="DCE6F1"/>
            <w:vAlign w:val="center"/>
          </w:tcPr>
          <w:p w14:paraId="4076E75F">
            <w:pPr>
              <w:spacing w:after="0" w:line="240" w:lineRule="auto"/>
            </w:pPr>
            <w:r>
              <w:rPr>
                <w:rFonts w:ascii="Calibri" w:hAnsi="Calibri"/>
                <w:sz w:val="20"/>
              </w:rPr>
              <w:t>JPA-mapped domain objects; represent database tables</w:t>
            </w:r>
          </w:p>
        </w:tc>
      </w:tr>
    </w:tbl>
    <w:p w14:paraId="76531CB5">
      <w:pPr>
        <w:spacing w:after="40"/>
      </w:pPr>
    </w:p>
    <w:p w14:paraId="20B9A6FA">
      <w:r>
        <w:rPr>
          <w:rFonts w:ascii="Calibri" w:hAnsi="Calibri"/>
          <w:b w:val="0"/>
          <w:i w:val="0"/>
          <w:sz w:val="22"/>
        </w:rPr>
        <w:t>Request flow:</w:t>
      </w:r>
    </w:p>
    <w:p w14:paraId="12D74B04">
      <w:pPr>
        <w:shd w:val="clear" w:color="auto" w:fill="F2F2F2"/>
        <w:ind w:left="576" w:right="576"/>
      </w:pPr>
      <w:r>
        <w:rPr>
          <w:rFonts w:ascii="Courier New" w:hAnsi="Courier New"/>
          <w:color w:val="1A1A1A"/>
          <w:sz w:val="18"/>
        </w:rPr>
        <w:t>HTTP Request</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Controller  (@RestController, @RequestMapping)</w:t>
      </w:r>
      <w:r>
        <w:rPr>
          <w:rFonts w:ascii="Courier New" w:hAnsi="Courier New"/>
          <w:color w:val="1A1A1A"/>
          <w:sz w:val="18"/>
        </w:rPr>
        <w:br w:type="textWrapping"/>
      </w:r>
      <w:r>
        <w:rPr>
          <w:rFonts w:ascii="Courier New" w:hAnsi="Courier New"/>
          <w:color w:val="1A1A1A"/>
          <w:sz w:val="18"/>
        </w:rPr>
        <w:t xml:space="preserve">    ↓  calls service method</w:t>
      </w:r>
      <w:r>
        <w:rPr>
          <w:rFonts w:ascii="Courier New" w:hAnsi="Courier New"/>
          <w:color w:val="1A1A1A"/>
          <w:sz w:val="18"/>
        </w:rPr>
        <w:br w:type="textWrapping"/>
      </w:r>
      <w:r>
        <w:rPr>
          <w:rFonts w:ascii="Courier New" w:hAnsi="Courier New"/>
          <w:color w:val="1A1A1A"/>
          <w:sz w:val="18"/>
        </w:rPr>
        <w:t>Service     (@Service, @Transactional)</w:t>
      </w:r>
      <w:r>
        <w:rPr>
          <w:rFonts w:ascii="Courier New" w:hAnsi="Courier New"/>
          <w:color w:val="1A1A1A"/>
          <w:sz w:val="18"/>
        </w:rPr>
        <w:br w:type="textWrapping"/>
      </w:r>
      <w:r>
        <w:rPr>
          <w:rFonts w:ascii="Courier New" w:hAnsi="Courier New"/>
          <w:color w:val="1A1A1A"/>
          <w:sz w:val="18"/>
        </w:rPr>
        <w:t xml:space="preserve">    ↓  calls repository</w:t>
      </w:r>
      <w:r>
        <w:rPr>
          <w:rFonts w:ascii="Courier New" w:hAnsi="Courier New"/>
          <w:color w:val="1A1A1A"/>
          <w:sz w:val="18"/>
        </w:rPr>
        <w:br w:type="textWrapping"/>
      </w:r>
      <w:r>
        <w:rPr>
          <w:rFonts w:ascii="Courier New" w:hAnsi="Courier New"/>
          <w:color w:val="1A1A1A"/>
          <w:sz w:val="18"/>
        </w:rPr>
        <w:t>Repository  (JpaRepository&lt;Entity, Long&gt;)</w:t>
      </w:r>
      <w:r>
        <w:rPr>
          <w:rFonts w:ascii="Courier New" w:hAnsi="Courier New"/>
          <w:color w:val="1A1A1A"/>
          <w:sz w:val="18"/>
        </w:rPr>
        <w:br w:type="textWrapping"/>
      </w:r>
      <w:r>
        <w:rPr>
          <w:rFonts w:ascii="Courier New" w:hAnsi="Courier New"/>
          <w:color w:val="1A1A1A"/>
          <w:sz w:val="18"/>
        </w:rPr>
        <w:t xml:space="preserve">    ↓  Hibernate / JDBC</w:t>
      </w:r>
      <w:r>
        <w:rPr>
          <w:rFonts w:ascii="Courier New" w:hAnsi="Courier New"/>
          <w:color w:val="1A1A1A"/>
          <w:sz w:val="18"/>
        </w:rPr>
        <w:br w:type="textWrapping"/>
      </w:r>
      <w:r>
        <w:rPr>
          <w:rFonts w:ascii="Courier New" w:hAnsi="Courier New"/>
          <w:color w:val="1A1A1A"/>
          <w:sz w:val="18"/>
        </w:rPr>
        <w:t>PostgreSQL Database</w:t>
      </w:r>
      <w:r>
        <w:rPr>
          <w:rFonts w:ascii="Courier New" w:hAnsi="Courier New"/>
          <w:color w:val="1A1A1A"/>
          <w:sz w:val="18"/>
        </w:rPr>
        <w:br w:type="textWrapping"/>
      </w:r>
      <w:r>
        <w:rPr>
          <w:rFonts w:ascii="Courier New" w:hAnsi="Courier New"/>
          <w:color w:val="1A1A1A"/>
          <w:sz w:val="18"/>
        </w:rPr>
        <w:t xml:space="preserve">    ↑  returns entity / page / list</w:t>
      </w:r>
      <w:r>
        <w:rPr>
          <w:rFonts w:ascii="Courier New" w:hAnsi="Courier New"/>
          <w:color w:val="1A1A1A"/>
          <w:sz w:val="18"/>
        </w:rPr>
        <w:br w:type="textWrapping"/>
      </w:r>
      <w:r>
        <w:rPr>
          <w:rFonts w:ascii="Courier New" w:hAnsi="Courier New"/>
          <w:color w:val="1A1A1A"/>
          <w:sz w:val="18"/>
        </w:rPr>
        <w:t>Service     (validates, transforms)</w:t>
      </w:r>
      <w:r>
        <w:rPr>
          <w:rFonts w:ascii="Courier New" w:hAnsi="Courier New"/>
          <w:color w:val="1A1A1A"/>
          <w:sz w:val="18"/>
        </w:rPr>
        <w:br w:type="textWrapping"/>
      </w:r>
      <w:r>
        <w:rPr>
          <w:rFonts w:ascii="Courier New" w:hAnsi="Courier New"/>
          <w:color w:val="1A1A1A"/>
          <w:sz w:val="18"/>
        </w:rPr>
        <w:t xml:space="preserve">    ↑  returns result</w:t>
      </w:r>
      <w:r>
        <w:rPr>
          <w:rFonts w:ascii="Courier New" w:hAnsi="Courier New"/>
          <w:color w:val="1A1A1A"/>
          <w:sz w:val="18"/>
        </w:rPr>
        <w:br w:type="textWrapping"/>
      </w:r>
      <w:r>
        <w:rPr>
          <w:rFonts w:ascii="Courier New" w:hAnsi="Courier New"/>
          <w:color w:val="1A1A1A"/>
          <w:sz w:val="18"/>
        </w:rPr>
        <w:t>Controller  (wraps in ResponseEntity)</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HTTP Response (JSON)</w:t>
      </w:r>
    </w:p>
    <w:p w14:paraId="33BB92AD">
      <w:pPr>
        <w:pStyle w:val="3"/>
      </w:pPr>
      <w:r>
        <w:rPr>
          <w:color w:val="2E74B5"/>
          <w:sz w:val="28"/>
        </w:rPr>
        <w:t>3.1 Dependency Injection</w:t>
      </w:r>
    </w:p>
    <w:p w14:paraId="186E6D53">
      <w:r>
        <w:rPr>
          <w:rFonts w:ascii="Calibri" w:hAnsi="Calibri"/>
          <w:b w:val="0"/>
          <w:i w:val="0"/>
          <w:sz w:val="22"/>
        </w:rPr>
        <w:t>All dependencies are injected using Spring's @Autowired annotation on non-final fields. This applies to both the service layer (repositories injected into services) and the controller layer (services injected into controllers).</w:t>
      </w:r>
    </w:p>
    <w:p w14:paraId="18D3BD44">
      <w:pPr>
        <w:shd w:val="clear" w:color="auto" w:fill="F2F2F2"/>
        <w:ind w:left="576" w:right="576"/>
      </w:pPr>
      <w:r>
        <w:rPr>
          <w:rFonts w:ascii="Courier New" w:hAnsi="Courier New"/>
          <w:color w:val="1A1A1A"/>
          <w:sz w:val="18"/>
        </w:rPr>
        <w:t>@Service</w:t>
      </w:r>
      <w:r>
        <w:rPr>
          <w:rFonts w:ascii="Courier New" w:hAnsi="Courier New"/>
          <w:color w:val="1A1A1A"/>
          <w:sz w:val="18"/>
        </w:rPr>
        <w:br w:type="textWrapping"/>
      </w:r>
      <w:r>
        <w:rPr>
          <w:rFonts w:ascii="Courier New" w:hAnsi="Courier New"/>
          <w:color w:val="1A1A1A"/>
          <w:sz w:val="18"/>
        </w:rPr>
        <w:t>public class EmployeeService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@Autowired</w:t>
      </w:r>
      <w:r>
        <w:rPr>
          <w:rFonts w:ascii="Courier New" w:hAnsi="Courier New"/>
          <w:color w:val="1A1A1A"/>
          <w:sz w:val="18"/>
        </w:rPr>
        <w:br w:type="textWrapping"/>
      </w:r>
      <w:r>
        <w:rPr>
          <w:rFonts w:ascii="Courier New" w:hAnsi="Courier New"/>
          <w:color w:val="1A1A1A"/>
          <w:sz w:val="18"/>
        </w:rPr>
        <w:t xml:space="preserve">    private EmployeeRepository employeeRepository;</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@Autowired</w:t>
      </w:r>
      <w:r>
        <w:rPr>
          <w:rFonts w:ascii="Courier New" w:hAnsi="Courier New"/>
          <w:color w:val="1A1A1A"/>
          <w:sz w:val="18"/>
        </w:rPr>
        <w:br w:type="textWrapping"/>
      </w:r>
      <w:r>
        <w:rPr>
          <w:rFonts w:ascii="Courier New" w:hAnsi="Courier New"/>
          <w:color w:val="1A1A1A"/>
          <w:sz w:val="18"/>
        </w:rPr>
        <w:t xml:space="preserve">    private LocationService locationService;</w:t>
      </w:r>
      <w:r>
        <w:rPr>
          <w:rFonts w:ascii="Courier New" w:hAnsi="Courier New"/>
          <w:color w:val="1A1A1A"/>
          <w:sz w:val="18"/>
        </w:rPr>
        <w:br w:type="textWrapping"/>
      </w:r>
      <w:r>
        <w:rPr>
          <w:rFonts w:ascii="Courier New" w:hAnsi="Courier New"/>
          <w:color w:val="1A1A1A"/>
          <w:sz w:val="18"/>
        </w:rPr>
        <w:t>}</w:t>
      </w:r>
    </w:p>
    <w:p w14:paraId="6525F837">
      <w:r>
        <w:br w:type="page"/>
      </w:r>
    </w:p>
    <w:p w14:paraId="1B4561B3">
      <w:pPr>
        <w:pStyle w:val="2"/>
        <w:jc w:val="left"/>
      </w:pPr>
      <w:r>
        <w:rPr>
          <w:color w:val="1F497D"/>
          <w:sz w:val="36"/>
        </w:rPr>
        <w:t>4. Package Structure</w:t>
      </w:r>
    </w:p>
    <w:p w14:paraId="503D92A4">
      <w:r>
        <w:rPr>
          <w:rFonts w:ascii="Calibri" w:hAnsi="Calibri"/>
          <w:b w:val="0"/>
          <w:i w:val="0"/>
          <w:sz w:val="22"/>
        </w:rPr>
        <w:t>Base package: auca.ac.rw.SmartHR_Management_System</w:t>
      </w:r>
    </w:p>
    <w:p w14:paraId="214504ED">
      <w:pPr>
        <w:spacing w:after="40"/>
      </w:pPr>
    </w:p>
    <w:p w14:paraId="764A41F1">
      <w:pPr>
        <w:shd w:val="clear" w:color="auto" w:fill="F2F2F2"/>
        <w:ind w:left="576" w:right="576"/>
      </w:pPr>
      <w:r>
        <w:rPr>
          <w:rFonts w:ascii="Courier New" w:hAnsi="Courier New"/>
          <w:color w:val="1A1A1A"/>
          <w:sz w:val="18"/>
        </w:rPr>
        <w:t>src/main/java/auca/ac/rw/SmartHR_Management_System/</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SmartHrManagementSystemApplication.java   ← Entry point (@SpringBootApplication)</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config/</w:t>
      </w:r>
      <w:r>
        <w:rPr>
          <w:rFonts w:ascii="Courier New" w:hAnsi="Courier New"/>
          <w:color w:val="1A1A1A"/>
          <w:sz w:val="18"/>
        </w:rPr>
        <w:br w:type="textWrapping"/>
      </w:r>
      <w:r>
        <w:rPr>
          <w:rFonts w:ascii="Courier New" w:hAnsi="Courier New"/>
          <w:color w:val="1A1A1A"/>
          <w:sz w:val="18"/>
        </w:rPr>
        <w:t>│   └── SecurityConfig.java                   ← Spring Security (permit-all)</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controller/</w:t>
      </w:r>
      <w:r>
        <w:rPr>
          <w:rFonts w:ascii="Courier New" w:hAnsi="Courier New"/>
          <w:color w:val="1A1A1A"/>
          <w:sz w:val="18"/>
        </w:rPr>
        <w:br w:type="textWrapping"/>
      </w:r>
      <w:r>
        <w:rPr>
          <w:rFonts w:ascii="Courier New" w:hAnsi="Courier New"/>
          <w:color w:val="1A1A1A"/>
          <w:sz w:val="18"/>
        </w:rPr>
        <w:t>│   ├── EmployeeController.java               ← /api/employees</w:t>
      </w:r>
      <w:r>
        <w:rPr>
          <w:rFonts w:ascii="Courier New" w:hAnsi="Courier New"/>
          <w:color w:val="1A1A1A"/>
          <w:sz w:val="18"/>
        </w:rPr>
        <w:br w:type="textWrapping"/>
      </w:r>
      <w:r>
        <w:rPr>
          <w:rFonts w:ascii="Courier New" w:hAnsi="Courier New"/>
          <w:color w:val="1A1A1A"/>
          <w:sz w:val="18"/>
        </w:rPr>
        <w:t>│   ├── EmployeeProfileController.java        ← /api/profiles</w:t>
      </w:r>
      <w:r>
        <w:rPr>
          <w:rFonts w:ascii="Courier New" w:hAnsi="Courier New"/>
          <w:color w:val="1A1A1A"/>
          <w:sz w:val="18"/>
        </w:rPr>
        <w:br w:type="textWrapping"/>
      </w:r>
      <w:r>
        <w:rPr>
          <w:rFonts w:ascii="Courier New" w:hAnsi="Courier New"/>
          <w:color w:val="1A1A1A"/>
          <w:sz w:val="18"/>
        </w:rPr>
        <w:t>│   ├── DepartmentController.java             ← /api/departments</w:t>
      </w:r>
      <w:r>
        <w:rPr>
          <w:rFonts w:ascii="Courier New" w:hAnsi="Courier New"/>
          <w:color w:val="1A1A1A"/>
          <w:sz w:val="18"/>
        </w:rPr>
        <w:br w:type="textWrapping"/>
      </w:r>
      <w:r>
        <w:rPr>
          <w:rFonts w:ascii="Courier New" w:hAnsi="Courier New"/>
          <w:color w:val="1A1A1A"/>
          <w:sz w:val="18"/>
        </w:rPr>
        <w:t>│   ├── LeaveRequestController.java           ← /api/leaves</w:t>
      </w:r>
      <w:r>
        <w:rPr>
          <w:rFonts w:ascii="Courier New" w:hAnsi="Courier New"/>
          <w:color w:val="1A1A1A"/>
          <w:sz w:val="18"/>
        </w:rPr>
        <w:br w:type="textWrapping"/>
      </w:r>
      <w:r>
        <w:rPr>
          <w:rFonts w:ascii="Courier New" w:hAnsi="Courier New"/>
          <w:color w:val="1A1A1A"/>
          <w:sz w:val="18"/>
        </w:rPr>
        <w:t>│   ├── TrainingController.java               ← /api/trainings</w:t>
      </w:r>
      <w:r>
        <w:rPr>
          <w:rFonts w:ascii="Courier New" w:hAnsi="Courier New"/>
          <w:color w:val="1A1A1A"/>
          <w:sz w:val="18"/>
        </w:rPr>
        <w:br w:type="textWrapping"/>
      </w:r>
      <w:r>
        <w:rPr>
          <w:rFonts w:ascii="Courier New" w:hAnsi="Courier New"/>
          <w:color w:val="1A1A1A"/>
          <w:sz w:val="18"/>
        </w:rPr>
        <w:t>│   └── LocationController.java               ← /api/locations</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exception/</w:t>
      </w:r>
      <w:r>
        <w:rPr>
          <w:rFonts w:ascii="Courier New" w:hAnsi="Courier New"/>
          <w:color w:val="1A1A1A"/>
          <w:sz w:val="18"/>
        </w:rPr>
        <w:br w:type="textWrapping"/>
      </w:r>
      <w:r>
        <w:rPr>
          <w:rFonts w:ascii="Courier New" w:hAnsi="Courier New"/>
          <w:color w:val="1A1A1A"/>
          <w:sz w:val="18"/>
        </w:rPr>
        <w:t>│   ├── ResourceNotFoundException.java        ← RuntimeException → 404</w:t>
      </w:r>
      <w:r>
        <w:rPr>
          <w:rFonts w:ascii="Courier New" w:hAnsi="Courier New"/>
          <w:color w:val="1A1A1A"/>
          <w:sz w:val="18"/>
        </w:rPr>
        <w:br w:type="textWrapping"/>
      </w:r>
      <w:r>
        <w:rPr>
          <w:rFonts w:ascii="Courier New" w:hAnsi="Courier New"/>
          <w:color w:val="1A1A1A"/>
          <w:sz w:val="18"/>
        </w:rPr>
        <w:t>│   ├── DuplicateResourceException.java       ← RuntimeException → 409</w:t>
      </w:r>
      <w:r>
        <w:rPr>
          <w:rFonts w:ascii="Courier New" w:hAnsi="Courier New"/>
          <w:color w:val="1A1A1A"/>
          <w:sz w:val="18"/>
        </w:rPr>
        <w:br w:type="textWrapping"/>
      </w:r>
      <w:r>
        <w:rPr>
          <w:rFonts w:ascii="Courier New" w:hAnsi="Courier New"/>
          <w:color w:val="1A1A1A"/>
          <w:sz w:val="18"/>
        </w:rPr>
        <w:t>│   └── GlobalExceptionHandler.java           ← @RestControllerAdvice</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model/</w:t>
      </w:r>
      <w:r>
        <w:rPr>
          <w:rFonts w:ascii="Courier New" w:hAnsi="Courier New"/>
          <w:color w:val="1A1A1A"/>
          <w:sz w:val="18"/>
        </w:rPr>
        <w:br w:type="textWrapping"/>
      </w:r>
      <w:r>
        <w:rPr>
          <w:rFonts w:ascii="Courier New" w:hAnsi="Courier New"/>
          <w:color w:val="1A1A1A"/>
          <w:sz w:val="18"/>
        </w:rPr>
        <w:t>│   ├── Employee.java</w:t>
      </w:r>
      <w:r>
        <w:rPr>
          <w:rFonts w:ascii="Courier New" w:hAnsi="Courier New"/>
          <w:color w:val="1A1A1A"/>
          <w:sz w:val="18"/>
        </w:rPr>
        <w:br w:type="textWrapping"/>
      </w:r>
      <w:r>
        <w:rPr>
          <w:rFonts w:ascii="Courier New" w:hAnsi="Courier New"/>
          <w:color w:val="1A1A1A"/>
          <w:sz w:val="18"/>
        </w:rPr>
        <w:t>│   ├── EmployeeProfile.java</w:t>
      </w:r>
      <w:r>
        <w:rPr>
          <w:rFonts w:ascii="Courier New" w:hAnsi="Courier New"/>
          <w:color w:val="1A1A1A"/>
          <w:sz w:val="18"/>
        </w:rPr>
        <w:br w:type="textWrapping"/>
      </w:r>
      <w:r>
        <w:rPr>
          <w:rFonts w:ascii="Courier New" w:hAnsi="Courier New"/>
          <w:color w:val="1A1A1A"/>
          <w:sz w:val="18"/>
        </w:rPr>
        <w:t>│   ├── Department.java</w:t>
      </w:r>
      <w:r>
        <w:rPr>
          <w:rFonts w:ascii="Courier New" w:hAnsi="Courier New"/>
          <w:color w:val="1A1A1A"/>
          <w:sz w:val="18"/>
        </w:rPr>
        <w:br w:type="textWrapping"/>
      </w:r>
      <w:r>
        <w:rPr>
          <w:rFonts w:ascii="Courier New" w:hAnsi="Courier New"/>
          <w:color w:val="1A1A1A"/>
          <w:sz w:val="18"/>
        </w:rPr>
        <w:t>│   ├── Location.java                         ← Self-referencing hierarchy</w:t>
      </w:r>
      <w:r>
        <w:rPr>
          <w:rFonts w:ascii="Courier New" w:hAnsi="Courier New"/>
          <w:color w:val="1A1A1A"/>
          <w:sz w:val="18"/>
        </w:rPr>
        <w:br w:type="textWrapping"/>
      </w:r>
      <w:r>
        <w:rPr>
          <w:rFonts w:ascii="Courier New" w:hAnsi="Courier New"/>
          <w:color w:val="1A1A1A"/>
          <w:sz w:val="18"/>
        </w:rPr>
        <w:t>│   ├── Training.java</w:t>
      </w:r>
      <w:r>
        <w:rPr>
          <w:rFonts w:ascii="Courier New" w:hAnsi="Courier New"/>
          <w:color w:val="1A1A1A"/>
          <w:sz w:val="18"/>
        </w:rPr>
        <w:br w:type="textWrapping"/>
      </w:r>
      <w:r>
        <w:rPr>
          <w:rFonts w:ascii="Courier New" w:hAnsi="Courier New"/>
          <w:color w:val="1A1A1A"/>
          <w:sz w:val="18"/>
        </w:rPr>
        <w:t>│   ├── LeaveRequest.java</w:t>
      </w:r>
      <w:r>
        <w:rPr>
          <w:rFonts w:ascii="Courier New" w:hAnsi="Courier New"/>
          <w:color w:val="1A1A1A"/>
          <w:sz w:val="18"/>
        </w:rPr>
        <w:br w:type="textWrapping"/>
      </w:r>
      <w:r>
        <w:rPr>
          <w:rFonts w:ascii="Courier New" w:hAnsi="Courier New"/>
          <w:color w:val="1A1A1A"/>
          <w:sz w:val="18"/>
        </w:rPr>
        <w:t>│   └── enums/</w:t>
      </w:r>
      <w:r>
        <w:rPr>
          <w:rFonts w:ascii="Courier New" w:hAnsi="Courier New"/>
          <w:color w:val="1A1A1A"/>
          <w:sz w:val="18"/>
        </w:rPr>
        <w:br w:type="textWrapping"/>
      </w:r>
      <w:r>
        <w:rPr>
          <w:rFonts w:ascii="Courier New" w:hAnsi="Courier New"/>
          <w:color w:val="1A1A1A"/>
          <w:sz w:val="18"/>
        </w:rPr>
        <w:t>│       ├── Gender.java</w:t>
      </w:r>
      <w:r>
        <w:rPr>
          <w:rFonts w:ascii="Courier New" w:hAnsi="Courier New"/>
          <w:color w:val="1A1A1A"/>
          <w:sz w:val="18"/>
        </w:rPr>
        <w:br w:type="textWrapping"/>
      </w:r>
      <w:r>
        <w:rPr>
          <w:rFonts w:ascii="Courier New" w:hAnsi="Courier New"/>
          <w:color w:val="1A1A1A"/>
          <w:sz w:val="18"/>
        </w:rPr>
        <w:t>│       ├── EmployeeStatus.java</w:t>
      </w:r>
      <w:r>
        <w:rPr>
          <w:rFonts w:ascii="Courier New" w:hAnsi="Courier New"/>
          <w:color w:val="1A1A1A"/>
          <w:sz w:val="18"/>
        </w:rPr>
        <w:br w:type="textWrapping"/>
      </w:r>
      <w:r>
        <w:rPr>
          <w:rFonts w:ascii="Courier New" w:hAnsi="Courier New"/>
          <w:color w:val="1A1A1A"/>
          <w:sz w:val="18"/>
        </w:rPr>
        <w:t>│       ├── LeaveStatus.java</w:t>
      </w:r>
      <w:r>
        <w:rPr>
          <w:rFonts w:ascii="Courier New" w:hAnsi="Courier New"/>
          <w:color w:val="1A1A1A"/>
          <w:sz w:val="18"/>
        </w:rPr>
        <w:br w:type="textWrapping"/>
      </w:r>
      <w:r>
        <w:rPr>
          <w:rFonts w:ascii="Courier New" w:hAnsi="Courier New"/>
          <w:color w:val="1A1A1A"/>
          <w:sz w:val="18"/>
        </w:rPr>
        <w:t>│       ├── LeaveType.java</w:t>
      </w:r>
      <w:r>
        <w:rPr>
          <w:rFonts w:ascii="Courier New" w:hAnsi="Courier New"/>
          <w:color w:val="1A1A1A"/>
          <w:sz w:val="18"/>
        </w:rPr>
        <w:br w:type="textWrapping"/>
      </w:r>
      <w:r>
        <w:rPr>
          <w:rFonts w:ascii="Courier New" w:hAnsi="Courier New"/>
          <w:color w:val="1A1A1A"/>
          <w:sz w:val="18"/>
        </w:rPr>
        <w:t>│       └── LocationType.java</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repository/</w:t>
      </w:r>
      <w:r>
        <w:rPr>
          <w:rFonts w:ascii="Courier New" w:hAnsi="Courier New"/>
          <w:color w:val="1A1A1A"/>
          <w:sz w:val="18"/>
        </w:rPr>
        <w:br w:type="textWrapping"/>
      </w:r>
      <w:r>
        <w:rPr>
          <w:rFonts w:ascii="Courier New" w:hAnsi="Courier New"/>
          <w:color w:val="1A1A1A"/>
          <w:sz w:val="18"/>
        </w:rPr>
        <w:t>│   ├── EmployeeRepository.java</w:t>
      </w:r>
      <w:r>
        <w:rPr>
          <w:rFonts w:ascii="Courier New" w:hAnsi="Courier New"/>
          <w:color w:val="1A1A1A"/>
          <w:sz w:val="18"/>
        </w:rPr>
        <w:br w:type="textWrapping"/>
      </w:r>
      <w:r>
        <w:rPr>
          <w:rFonts w:ascii="Courier New" w:hAnsi="Courier New"/>
          <w:color w:val="1A1A1A"/>
          <w:sz w:val="18"/>
        </w:rPr>
        <w:t>│   ├── EmployeeProfileRepository.java</w:t>
      </w:r>
      <w:r>
        <w:rPr>
          <w:rFonts w:ascii="Courier New" w:hAnsi="Courier New"/>
          <w:color w:val="1A1A1A"/>
          <w:sz w:val="18"/>
        </w:rPr>
        <w:br w:type="textWrapping"/>
      </w:r>
      <w:r>
        <w:rPr>
          <w:rFonts w:ascii="Courier New" w:hAnsi="Courier New"/>
          <w:color w:val="1A1A1A"/>
          <w:sz w:val="18"/>
        </w:rPr>
        <w:t>│   ├── DepartmentRepository.java</w:t>
      </w:r>
      <w:r>
        <w:rPr>
          <w:rFonts w:ascii="Courier New" w:hAnsi="Courier New"/>
          <w:color w:val="1A1A1A"/>
          <w:sz w:val="18"/>
        </w:rPr>
        <w:br w:type="textWrapping"/>
      </w:r>
      <w:r>
        <w:rPr>
          <w:rFonts w:ascii="Courier New" w:hAnsi="Courier New"/>
          <w:color w:val="1A1A1A"/>
          <w:sz w:val="18"/>
        </w:rPr>
        <w:t>│   ├── LocationRepository.java</w:t>
      </w:r>
      <w:r>
        <w:rPr>
          <w:rFonts w:ascii="Courier New" w:hAnsi="Courier New"/>
          <w:color w:val="1A1A1A"/>
          <w:sz w:val="18"/>
        </w:rPr>
        <w:br w:type="textWrapping"/>
      </w:r>
      <w:r>
        <w:rPr>
          <w:rFonts w:ascii="Courier New" w:hAnsi="Courier New"/>
          <w:color w:val="1A1A1A"/>
          <w:sz w:val="18"/>
        </w:rPr>
        <w:t>│   ├── LeaveRequestRepository.java</w:t>
      </w:r>
      <w:r>
        <w:rPr>
          <w:rFonts w:ascii="Courier New" w:hAnsi="Courier New"/>
          <w:color w:val="1A1A1A"/>
          <w:sz w:val="18"/>
        </w:rPr>
        <w:br w:type="textWrapping"/>
      </w:r>
      <w:r>
        <w:rPr>
          <w:rFonts w:ascii="Courier New" w:hAnsi="Courier New"/>
          <w:color w:val="1A1A1A"/>
          <w:sz w:val="18"/>
        </w:rPr>
        <w:t>│   └── TrainingRepository.java</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service/</w:t>
      </w:r>
      <w:r>
        <w:rPr>
          <w:rFonts w:ascii="Courier New" w:hAnsi="Courier New"/>
          <w:color w:val="1A1A1A"/>
          <w:sz w:val="18"/>
        </w:rPr>
        <w:br w:type="textWrapping"/>
      </w:r>
      <w:r>
        <w:rPr>
          <w:rFonts w:ascii="Courier New" w:hAnsi="Courier New"/>
          <w:color w:val="1A1A1A"/>
          <w:sz w:val="18"/>
        </w:rPr>
        <w:t xml:space="preserve">    ├── EmployeeService.java</w:t>
      </w:r>
      <w:r>
        <w:rPr>
          <w:rFonts w:ascii="Courier New" w:hAnsi="Courier New"/>
          <w:color w:val="1A1A1A"/>
          <w:sz w:val="18"/>
        </w:rPr>
        <w:br w:type="textWrapping"/>
      </w:r>
      <w:r>
        <w:rPr>
          <w:rFonts w:ascii="Courier New" w:hAnsi="Courier New"/>
          <w:color w:val="1A1A1A"/>
          <w:sz w:val="18"/>
        </w:rPr>
        <w:t xml:space="preserve">    ├── EmployeeProfileService.java</w:t>
      </w:r>
      <w:r>
        <w:rPr>
          <w:rFonts w:ascii="Courier New" w:hAnsi="Courier New"/>
          <w:color w:val="1A1A1A"/>
          <w:sz w:val="18"/>
        </w:rPr>
        <w:br w:type="textWrapping"/>
      </w:r>
      <w:r>
        <w:rPr>
          <w:rFonts w:ascii="Courier New" w:hAnsi="Courier New"/>
          <w:color w:val="1A1A1A"/>
          <w:sz w:val="18"/>
        </w:rPr>
        <w:t xml:space="preserve">    ├── DepartmentService.java</w:t>
      </w:r>
      <w:r>
        <w:rPr>
          <w:rFonts w:ascii="Courier New" w:hAnsi="Courier New"/>
          <w:color w:val="1A1A1A"/>
          <w:sz w:val="18"/>
        </w:rPr>
        <w:br w:type="textWrapping"/>
      </w:r>
      <w:r>
        <w:rPr>
          <w:rFonts w:ascii="Courier New" w:hAnsi="Courier New"/>
          <w:color w:val="1A1A1A"/>
          <w:sz w:val="18"/>
        </w:rPr>
        <w:t xml:space="preserve">    ├── LocationService.java</w:t>
      </w:r>
      <w:r>
        <w:rPr>
          <w:rFonts w:ascii="Courier New" w:hAnsi="Courier New"/>
          <w:color w:val="1A1A1A"/>
          <w:sz w:val="18"/>
        </w:rPr>
        <w:br w:type="textWrapping"/>
      </w:r>
      <w:r>
        <w:rPr>
          <w:rFonts w:ascii="Courier New" w:hAnsi="Courier New"/>
          <w:color w:val="1A1A1A"/>
          <w:sz w:val="18"/>
        </w:rPr>
        <w:t xml:space="preserve">    ├── LeaveRequestService.java</w:t>
      </w:r>
      <w:r>
        <w:rPr>
          <w:rFonts w:ascii="Courier New" w:hAnsi="Courier New"/>
          <w:color w:val="1A1A1A"/>
          <w:sz w:val="18"/>
        </w:rPr>
        <w:br w:type="textWrapping"/>
      </w:r>
      <w:r>
        <w:rPr>
          <w:rFonts w:ascii="Courier New" w:hAnsi="Courier New"/>
          <w:color w:val="1A1A1A"/>
          <w:sz w:val="18"/>
        </w:rPr>
        <w:t xml:space="preserve">    └── TrainingService.java</w:t>
      </w:r>
    </w:p>
    <w:p w14:paraId="484A9F96">
      <w:r>
        <w:br w:type="page"/>
      </w:r>
    </w:p>
    <w:p w14:paraId="0157D361">
      <w:pPr>
        <w:pStyle w:val="2"/>
        <w:jc w:val="left"/>
      </w:pPr>
      <w:r>
        <w:rPr>
          <w:color w:val="1F497D"/>
          <w:sz w:val="36"/>
        </w:rPr>
        <w:t>5. Data Model &amp; Entities</w:t>
      </w:r>
    </w:p>
    <w:p w14:paraId="20F6DD75">
      <w:r>
        <w:rPr>
          <w:rFonts w:ascii="Calibri" w:hAnsi="Calibri"/>
          <w:b w:val="0"/>
          <w:i w:val="0"/>
          <w:sz w:val="22"/>
        </w:rPr>
        <w:t>The system contains 6 JPA entity classes mapped to PostgreSQL tables, plus one join table managed automatically by Hibernate. All entities use Lombok annotations to eliminate boilerplate.</w:t>
      </w:r>
    </w:p>
    <w:p w14:paraId="306F353F">
      <w:pPr>
        <w:spacing w:after="40"/>
      </w:pPr>
    </w:p>
    <w:p w14:paraId="1D5F77D1">
      <w:pPr>
        <w:pStyle w:val="3"/>
      </w:pPr>
      <w:r>
        <w:rPr>
          <w:color w:val="2E74B5"/>
          <w:sz w:val="28"/>
        </w:rPr>
        <w:t>5.1 Employee  (table: employees)</w:t>
      </w:r>
    </w:p>
    <w:p w14:paraId="2CF25FE3">
      <w:r>
        <w:rPr>
          <w:rFonts w:ascii="Calibri" w:hAnsi="Calibri"/>
          <w:b w:val="0"/>
          <w:i w:val="0"/>
          <w:sz w:val="22"/>
        </w:rPr>
        <w:t>The core entity representing a person employed by an organisation.</w:t>
      </w:r>
    </w:p>
    <w:p w14:paraId="4C7D900B">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1921"/>
        <w:gridCol w:w="2163"/>
        <w:gridCol w:w="3040"/>
      </w:tblGrid>
      <w:tr w14:paraId="30E00453">
        <w:tc>
          <w:tcPr>
            <w:tcW w:w="2016" w:type="dxa"/>
            <w:shd w:val="clear" w:color="auto" w:fill="1F497D"/>
            <w:vAlign w:val="center"/>
          </w:tcPr>
          <w:p w14:paraId="2B48E460">
            <w:pPr>
              <w:spacing w:after="0" w:line="240" w:lineRule="auto"/>
              <w:jc w:val="center"/>
            </w:pPr>
            <w:r>
              <w:rPr>
                <w:rFonts w:ascii="Calibri" w:hAnsi="Calibri"/>
                <w:b/>
                <w:color w:val="FFFFFF"/>
                <w:sz w:val="20"/>
              </w:rPr>
              <w:t>Field</w:t>
            </w:r>
          </w:p>
        </w:tc>
        <w:tc>
          <w:tcPr>
            <w:tcW w:w="2160" w:type="dxa"/>
            <w:shd w:val="clear" w:color="auto" w:fill="1F497D"/>
            <w:vAlign w:val="center"/>
          </w:tcPr>
          <w:p w14:paraId="5BACB694">
            <w:pPr>
              <w:spacing w:after="0" w:line="240" w:lineRule="auto"/>
              <w:jc w:val="center"/>
            </w:pPr>
            <w:r>
              <w:rPr>
                <w:rFonts w:ascii="Calibri" w:hAnsi="Calibri"/>
                <w:b/>
                <w:color w:val="FFFFFF"/>
                <w:sz w:val="20"/>
              </w:rPr>
              <w:t>Column</w:t>
            </w:r>
          </w:p>
        </w:tc>
        <w:tc>
          <w:tcPr>
            <w:tcW w:w="2448" w:type="dxa"/>
            <w:shd w:val="clear" w:color="auto" w:fill="1F497D"/>
            <w:vAlign w:val="center"/>
          </w:tcPr>
          <w:p w14:paraId="253F0A51">
            <w:pPr>
              <w:spacing w:after="0" w:line="240" w:lineRule="auto"/>
              <w:jc w:val="center"/>
            </w:pPr>
            <w:r>
              <w:rPr>
                <w:rFonts w:ascii="Calibri" w:hAnsi="Calibri"/>
                <w:b/>
                <w:color w:val="FFFFFF"/>
                <w:sz w:val="20"/>
              </w:rPr>
              <w:t>Type</w:t>
            </w:r>
          </w:p>
        </w:tc>
        <w:tc>
          <w:tcPr>
            <w:tcW w:w="3456" w:type="dxa"/>
            <w:shd w:val="clear" w:color="auto" w:fill="1F497D"/>
            <w:vAlign w:val="center"/>
          </w:tcPr>
          <w:p w14:paraId="07347C53">
            <w:pPr>
              <w:spacing w:after="0" w:line="240" w:lineRule="auto"/>
              <w:jc w:val="center"/>
            </w:pPr>
            <w:r>
              <w:rPr>
                <w:rFonts w:ascii="Calibri" w:hAnsi="Calibri"/>
                <w:b/>
                <w:color w:val="FFFFFF"/>
                <w:sz w:val="20"/>
              </w:rPr>
              <w:t>Constraints</w:t>
            </w:r>
          </w:p>
        </w:tc>
      </w:tr>
      <w:tr w14:paraId="237FED32">
        <w:tc>
          <w:tcPr>
            <w:tcW w:w="2016" w:type="dxa"/>
            <w:shd w:val="clear" w:color="auto" w:fill="FFFFFF"/>
            <w:vAlign w:val="center"/>
          </w:tcPr>
          <w:p w14:paraId="23B13556">
            <w:pPr>
              <w:spacing w:after="0" w:line="240" w:lineRule="auto"/>
            </w:pPr>
            <w:r>
              <w:rPr>
                <w:rFonts w:ascii="Calibri" w:hAnsi="Calibri"/>
                <w:sz w:val="20"/>
              </w:rPr>
              <w:t>id</w:t>
            </w:r>
          </w:p>
        </w:tc>
        <w:tc>
          <w:tcPr>
            <w:tcW w:w="2160" w:type="dxa"/>
            <w:shd w:val="clear" w:color="auto" w:fill="FFFFFF"/>
            <w:vAlign w:val="center"/>
          </w:tcPr>
          <w:p w14:paraId="426281ED">
            <w:pPr>
              <w:spacing w:after="0" w:line="240" w:lineRule="auto"/>
            </w:pPr>
            <w:r>
              <w:rPr>
                <w:rFonts w:ascii="Calibri" w:hAnsi="Calibri"/>
                <w:sz w:val="20"/>
              </w:rPr>
              <w:t>id</w:t>
            </w:r>
          </w:p>
        </w:tc>
        <w:tc>
          <w:tcPr>
            <w:tcW w:w="2448" w:type="dxa"/>
            <w:shd w:val="clear" w:color="auto" w:fill="FFFFFF"/>
            <w:vAlign w:val="center"/>
          </w:tcPr>
          <w:p w14:paraId="5F1F527D">
            <w:pPr>
              <w:spacing w:after="0" w:line="240" w:lineRule="auto"/>
            </w:pPr>
            <w:r>
              <w:rPr>
                <w:rFonts w:ascii="Calibri" w:hAnsi="Calibri"/>
                <w:sz w:val="20"/>
              </w:rPr>
              <w:t>Long</w:t>
            </w:r>
          </w:p>
        </w:tc>
        <w:tc>
          <w:tcPr>
            <w:tcW w:w="3456" w:type="dxa"/>
            <w:shd w:val="clear" w:color="auto" w:fill="FFFFFF"/>
            <w:vAlign w:val="center"/>
          </w:tcPr>
          <w:p w14:paraId="18D4FBA9">
            <w:pPr>
              <w:spacing w:after="0" w:line="240" w:lineRule="auto"/>
            </w:pPr>
            <w:r>
              <w:rPr>
                <w:rFonts w:ascii="Calibri" w:hAnsi="Calibri"/>
                <w:sz w:val="20"/>
              </w:rPr>
              <w:t>PK, auto-generated</w:t>
            </w:r>
          </w:p>
        </w:tc>
      </w:tr>
      <w:tr w14:paraId="5ADC6ABF">
        <w:tc>
          <w:tcPr>
            <w:tcW w:w="2016" w:type="dxa"/>
            <w:shd w:val="clear" w:color="auto" w:fill="DCE6F1"/>
            <w:vAlign w:val="center"/>
          </w:tcPr>
          <w:p w14:paraId="4F033E20">
            <w:pPr>
              <w:spacing w:after="0" w:line="240" w:lineRule="auto"/>
            </w:pPr>
            <w:r>
              <w:rPr>
                <w:rFonts w:ascii="Calibri" w:hAnsi="Calibri"/>
                <w:sz w:val="20"/>
              </w:rPr>
              <w:t>firstName</w:t>
            </w:r>
          </w:p>
        </w:tc>
        <w:tc>
          <w:tcPr>
            <w:tcW w:w="2160" w:type="dxa"/>
            <w:shd w:val="clear" w:color="auto" w:fill="DCE6F1"/>
            <w:vAlign w:val="center"/>
          </w:tcPr>
          <w:p w14:paraId="3FA1EC8D">
            <w:pPr>
              <w:spacing w:after="0" w:line="240" w:lineRule="auto"/>
            </w:pPr>
            <w:r>
              <w:rPr>
                <w:rFonts w:ascii="Calibri" w:hAnsi="Calibri"/>
                <w:sz w:val="20"/>
              </w:rPr>
              <w:t>first_name</w:t>
            </w:r>
          </w:p>
        </w:tc>
        <w:tc>
          <w:tcPr>
            <w:tcW w:w="2448" w:type="dxa"/>
            <w:shd w:val="clear" w:color="auto" w:fill="DCE6F1"/>
            <w:vAlign w:val="center"/>
          </w:tcPr>
          <w:p w14:paraId="327C0CB7">
            <w:pPr>
              <w:spacing w:after="0" w:line="240" w:lineRule="auto"/>
            </w:pPr>
            <w:r>
              <w:rPr>
                <w:rFonts w:ascii="Calibri" w:hAnsi="Calibri"/>
                <w:sz w:val="20"/>
              </w:rPr>
              <w:t>String</w:t>
            </w:r>
          </w:p>
        </w:tc>
        <w:tc>
          <w:tcPr>
            <w:tcW w:w="3456" w:type="dxa"/>
            <w:shd w:val="clear" w:color="auto" w:fill="DCE6F1"/>
            <w:vAlign w:val="center"/>
          </w:tcPr>
          <w:p w14:paraId="091039DC">
            <w:pPr>
              <w:spacing w:after="0" w:line="240" w:lineRule="auto"/>
            </w:pPr>
            <w:r>
              <w:rPr>
                <w:rFonts w:ascii="Calibri" w:hAnsi="Calibri"/>
                <w:sz w:val="20"/>
              </w:rPr>
              <w:t>NOT NULL, max 50 chars</w:t>
            </w:r>
          </w:p>
        </w:tc>
      </w:tr>
      <w:tr w14:paraId="5B0D5D51">
        <w:tc>
          <w:tcPr>
            <w:tcW w:w="2016" w:type="dxa"/>
            <w:shd w:val="clear" w:color="auto" w:fill="FFFFFF"/>
            <w:vAlign w:val="center"/>
          </w:tcPr>
          <w:p w14:paraId="4D7D713F">
            <w:pPr>
              <w:spacing w:after="0" w:line="240" w:lineRule="auto"/>
            </w:pPr>
            <w:r>
              <w:rPr>
                <w:rFonts w:ascii="Calibri" w:hAnsi="Calibri"/>
                <w:sz w:val="20"/>
              </w:rPr>
              <w:t>lastName</w:t>
            </w:r>
          </w:p>
        </w:tc>
        <w:tc>
          <w:tcPr>
            <w:tcW w:w="2160" w:type="dxa"/>
            <w:shd w:val="clear" w:color="auto" w:fill="FFFFFF"/>
            <w:vAlign w:val="center"/>
          </w:tcPr>
          <w:p w14:paraId="53F315A1">
            <w:pPr>
              <w:spacing w:after="0" w:line="240" w:lineRule="auto"/>
            </w:pPr>
            <w:r>
              <w:rPr>
                <w:rFonts w:ascii="Calibri" w:hAnsi="Calibri"/>
                <w:sz w:val="20"/>
              </w:rPr>
              <w:t>last_name</w:t>
            </w:r>
          </w:p>
        </w:tc>
        <w:tc>
          <w:tcPr>
            <w:tcW w:w="2448" w:type="dxa"/>
            <w:shd w:val="clear" w:color="auto" w:fill="FFFFFF"/>
            <w:vAlign w:val="center"/>
          </w:tcPr>
          <w:p w14:paraId="41D3172C">
            <w:pPr>
              <w:spacing w:after="0" w:line="240" w:lineRule="auto"/>
            </w:pPr>
            <w:r>
              <w:rPr>
                <w:rFonts w:ascii="Calibri" w:hAnsi="Calibri"/>
                <w:sz w:val="20"/>
              </w:rPr>
              <w:t>String</w:t>
            </w:r>
          </w:p>
        </w:tc>
        <w:tc>
          <w:tcPr>
            <w:tcW w:w="3456" w:type="dxa"/>
            <w:shd w:val="clear" w:color="auto" w:fill="FFFFFF"/>
            <w:vAlign w:val="center"/>
          </w:tcPr>
          <w:p w14:paraId="405CDC9A">
            <w:pPr>
              <w:spacing w:after="0" w:line="240" w:lineRule="auto"/>
            </w:pPr>
            <w:r>
              <w:rPr>
                <w:rFonts w:ascii="Calibri" w:hAnsi="Calibri"/>
                <w:sz w:val="20"/>
              </w:rPr>
              <w:t>NOT NULL, max 50 chars</w:t>
            </w:r>
          </w:p>
        </w:tc>
      </w:tr>
      <w:tr w14:paraId="031062DE">
        <w:tc>
          <w:tcPr>
            <w:tcW w:w="2016" w:type="dxa"/>
            <w:shd w:val="clear" w:color="auto" w:fill="DCE6F1"/>
            <w:vAlign w:val="center"/>
          </w:tcPr>
          <w:p w14:paraId="0BEF03EB">
            <w:pPr>
              <w:spacing w:after="0" w:line="240" w:lineRule="auto"/>
            </w:pPr>
            <w:r>
              <w:rPr>
                <w:rFonts w:ascii="Calibri" w:hAnsi="Calibri"/>
                <w:sz w:val="20"/>
              </w:rPr>
              <w:t>email</w:t>
            </w:r>
          </w:p>
        </w:tc>
        <w:tc>
          <w:tcPr>
            <w:tcW w:w="2160" w:type="dxa"/>
            <w:shd w:val="clear" w:color="auto" w:fill="DCE6F1"/>
            <w:vAlign w:val="center"/>
          </w:tcPr>
          <w:p w14:paraId="11925A0F">
            <w:pPr>
              <w:spacing w:after="0" w:line="240" w:lineRule="auto"/>
            </w:pPr>
            <w:r>
              <w:rPr>
                <w:rFonts w:ascii="Calibri" w:hAnsi="Calibri"/>
                <w:sz w:val="20"/>
              </w:rPr>
              <w:t>email</w:t>
            </w:r>
          </w:p>
        </w:tc>
        <w:tc>
          <w:tcPr>
            <w:tcW w:w="2448" w:type="dxa"/>
            <w:shd w:val="clear" w:color="auto" w:fill="DCE6F1"/>
            <w:vAlign w:val="center"/>
          </w:tcPr>
          <w:p w14:paraId="109F5C23">
            <w:pPr>
              <w:spacing w:after="0" w:line="240" w:lineRule="auto"/>
            </w:pPr>
            <w:r>
              <w:rPr>
                <w:rFonts w:ascii="Calibri" w:hAnsi="Calibri"/>
                <w:sz w:val="20"/>
              </w:rPr>
              <w:t>String</w:t>
            </w:r>
          </w:p>
        </w:tc>
        <w:tc>
          <w:tcPr>
            <w:tcW w:w="3456" w:type="dxa"/>
            <w:shd w:val="clear" w:color="auto" w:fill="DCE6F1"/>
            <w:vAlign w:val="center"/>
          </w:tcPr>
          <w:p w14:paraId="662D3BB9">
            <w:pPr>
              <w:spacing w:after="0" w:line="240" w:lineRule="auto"/>
            </w:pPr>
            <w:r>
              <w:rPr>
                <w:rFonts w:ascii="Calibri" w:hAnsi="Calibri"/>
                <w:sz w:val="20"/>
              </w:rPr>
              <w:t>NOT NULL, UNIQUE, max 150 chars</w:t>
            </w:r>
          </w:p>
        </w:tc>
      </w:tr>
      <w:tr w14:paraId="6E7FBF3A">
        <w:tc>
          <w:tcPr>
            <w:tcW w:w="2016" w:type="dxa"/>
            <w:shd w:val="clear" w:color="auto" w:fill="FFFFFF"/>
            <w:vAlign w:val="center"/>
          </w:tcPr>
          <w:p w14:paraId="456F00B1">
            <w:pPr>
              <w:spacing w:after="0" w:line="240" w:lineRule="auto"/>
            </w:pPr>
            <w:r>
              <w:rPr>
                <w:rFonts w:ascii="Calibri" w:hAnsi="Calibri"/>
                <w:sz w:val="20"/>
              </w:rPr>
              <w:t>phone</w:t>
            </w:r>
          </w:p>
        </w:tc>
        <w:tc>
          <w:tcPr>
            <w:tcW w:w="2160" w:type="dxa"/>
            <w:shd w:val="clear" w:color="auto" w:fill="FFFFFF"/>
            <w:vAlign w:val="center"/>
          </w:tcPr>
          <w:p w14:paraId="2AB4BBFF">
            <w:pPr>
              <w:spacing w:after="0" w:line="240" w:lineRule="auto"/>
            </w:pPr>
            <w:r>
              <w:rPr>
                <w:rFonts w:ascii="Calibri" w:hAnsi="Calibri"/>
                <w:sz w:val="20"/>
              </w:rPr>
              <w:t>phone</w:t>
            </w:r>
          </w:p>
        </w:tc>
        <w:tc>
          <w:tcPr>
            <w:tcW w:w="2448" w:type="dxa"/>
            <w:shd w:val="clear" w:color="auto" w:fill="FFFFFF"/>
            <w:vAlign w:val="center"/>
          </w:tcPr>
          <w:p w14:paraId="0458C72E">
            <w:pPr>
              <w:spacing w:after="0" w:line="240" w:lineRule="auto"/>
            </w:pPr>
            <w:r>
              <w:rPr>
                <w:rFonts w:ascii="Calibri" w:hAnsi="Calibri"/>
                <w:sz w:val="20"/>
              </w:rPr>
              <w:t>String</w:t>
            </w:r>
          </w:p>
        </w:tc>
        <w:tc>
          <w:tcPr>
            <w:tcW w:w="3456" w:type="dxa"/>
            <w:shd w:val="clear" w:color="auto" w:fill="FFFFFF"/>
            <w:vAlign w:val="center"/>
          </w:tcPr>
          <w:p w14:paraId="0B6DA676">
            <w:pPr>
              <w:spacing w:after="0" w:line="240" w:lineRule="auto"/>
            </w:pPr>
            <w:r>
              <w:rPr>
                <w:rFonts w:ascii="Calibri" w:hAnsi="Calibri"/>
                <w:sz w:val="20"/>
              </w:rPr>
              <w:t>Nullable, max 20 chars</w:t>
            </w:r>
          </w:p>
        </w:tc>
      </w:tr>
      <w:tr w14:paraId="0B8D28BB">
        <w:tc>
          <w:tcPr>
            <w:tcW w:w="2016" w:type="dxa"/>
            <w:shd w:val="clear" w:color="auto" w:fill="DCE6F1"/>
            <w:vAlign w:val="center"/>
          </w:tcPr>
          <w:p w14:paraId="7E3E8F22">
            <w:pPr>
              <w:spacing w:after="0" w:line="240" w:lineRule="auto"/>
            </w:pPr>
            <w:r>
              <w:rPr>
                <w:rFonts w:ascii="Calibri" w:hAnsi="Calibri"/>
                <w:sz w:val="20"/>
              </w:rPr>
              <w:t>gender</w:t>
            </w:r>
          </w:p>
        </w:tc>
        <w:tc>
          <w:tcPr>
            <w:tcW w:w="2160" w:type="dxa"/>
            <w:shd w:val="clear" w:color="auto" w:fill="DCE6F1"/>
            <w:vAlign w:val="center"/>
          </w:tcPr>
          <w:p w14:paraId="1B2CE002">
            <w:pPr>
              <w:spacing w:after="0" w:line="240" w:lineRule="auto"/>
            </w:pPr>
            <w:r>
              <w:rPr>
                <w:rFonts w:ascii="Calibri" w:hAnsi="Calibri"/>
                <w:sz w:val="20"/>
              </w:rPr>
              <w:t>gender</w:t>
            </w:r>
          </w:p>
        </w:tc>
        <w:tc>
          <w:tcPr>
            <w:tcW w:w="2448" w:type="dxa"/>
            <w:shd w:val="clear" w:color="auto" w:fill="DCE6F1"/>
            <w:vAlign w:val="center"/>
          </w:tcPr>
          <w:p w14:paraId="3DF16162">
            <w:pPr>
              <w:spacing w:after="0" w:line="240" w:lineRule="auto"/>
            </w:pPr>
            <w:r>
              <w:rPr>
                <w:rFonts w:ascii="Calibri" w:hAnsi="Calibri"/>
                <w:sz w:val="20"/>
              </w:rPr>
              <w:t>Gender (enum)</w:t>
            </w:r>
          </w:p>
        </w:tc>
        <w:tc>
          <w:tcPr>
            <w:tcW w:w="3456" w:type="dxa"/>
            <w:shd w:val="clear" w:color="auto" w:fill="DCE6F1"/>
            <w:vAlign w:val="center"/>
          </w:tcPr>
          <w:p w14:paraId="2B76538E">
            <w:pPr>
              <w:spacing w:after="0" w:line="240" w:lineRule="auto"/>
            </w:pPr>
            <w:r>
              <w:rPr>
                <w:rFonts w:ascii="Calibri" w:hAnsi="Calibri"/>
                <w:sz w:val="20"/>
              </w:rPr>
              <w:t>NOT NULL — MALE/FEMALE/OTHER</w:t>
            </w:r>
          </w:p>
        </w:tc>
      </w:tr>
      <w:tr w14:paraId="3240F245">
        <w:tc>
          <w:tcPr>
            <w:tcW w:w="2016" w:type="dxa"/>
            <w:shd w:val="clear" w:color="auto" w:fill="FFFFFF"/>
            <w:vAlign w:val="center"/>
          </w:tcPr>
          <w:p w14:paraId="117CC4EE">
            <w:pPr>
              <w:spacing w:after="0" w:line="240" w:lineRule="auto"/>
            </w:pPr>
            <w:r>
              <w:rPr>
                <w:rFonts w:ascii="Calibri" w:hAnsi="Calibri"/>
                <w:sz w:val="20"/>
              </w:rPr>
              <w:t>hireDate</w:t>
            </w:r>
          </w:p>
        </w:tc>
        <w:tc>
          <w:tcPr>
            <w:tcW w:w="2160" w:type="dxa"/>
            <w:shd w:val="clear" w:color="auto" w:fill="FFFFFF"/>
            <w:vAlign w:val="center"/>
          </w:tcPr>
          <w:p w14:paraId="2356A727">
            <w:pPr>
              <w:spacing w:after="0" w:line="240" w:lineRule="auto"/>
            </w:pPr>
            <w:r>
              <w:rPr>
                <w:rFonts w:ascii="Calibri" w:hAnsi="Calibri"/>
                <w:sz w:val="20"/>
              </w:rPr>
              <w:t>hire_date</w:t>
            </w:r>
          </w:p>
        </w:tc>
        <w:tc>
          <w:tcPr>
            <w:tcW w:w="2448" w:type="dxa"/>
            <w:shd w:val="clear" w:color="auto" w:fill="FFFFFF"/>
            <w:vAlign w:val="center"/>
          </w:tcPr>
          <w:p w14:paraId="4214F3AE">
            <w:pPr>
              <w:spacing w:after="0" w:line="240" w:lineRule="auto"/>
            </w:pPr>
            <w:r>
              <w:rPr>
                <w:rFonts w:ascii="Calibri" w:hAnsi="Calibri"/>
                <w:sz w:val="20"/>
              </w:rPr>
              <w:t>LocalDate</w:t>
            </w:r>
          </w:p>
        </w:tc>
        <w:tc>
          <w:tcPr>
            <w:tcW w:w="3456" w:type="dxa"/>
            <w:shd w:val="clear" w:color="auto" w:fill="FFFFFF"/>
            <w:vAlign w:val="center"/>
          </w:tcPr>
          <w:p w14:paraId="7AAE383F">
            <w:pPr>
              <w:spacing w:after="0" w:line="240" w:lineRule="auto"/>
            </w:pPr>
            <w:r>
              <w:rPr>
                <w:rFonts w:ascii="Calibri" w:hAnsi="Calibri"/>
                <w:sz w:val="20"/>
              </w:rPr>
              <w:t>NOT NULL</w:t>
            </w:r>
          </w:p>
        </w:tc>
      </w:tr>
      <w:tr w14:paraId="22313EF6">
        <w:tc>
          <w:tcPr>
            <w:tcW w:w="2016" w:type="dxa"/>
            <w:shd w:val="clear" w:color="auto" w:fill="DCE6F1"/>
            <w:vAlign w:val="center"/>
          </w:tcPr>
          <w:p w14:paraId="67C769F5">
            <w:pPr>
              <w:spacing w:after="0" w:line="240" w:lineRule="auto"/>
            </w:pPr>
            <w:r>
              <w:rPr>
                <w:rFonts w:ascii="Calibri" w:hAnsi="Calibri"/>
                <w:sz w:val="20"/>
              </w:rPr>
              <w:t>status</w:t>
            </w:r>
          </w:p>
        </w:tc>
        <w:tc>
          <w:tcPr>
            <w:tcW w:w="2160" w:type="dxa"/>
            <w:shd w:val="clear" w:color="auto" w:fill="DCE6F1"/>
            <w:vAlign w:val="center"/>
          </w:tcPr>
          <w:p w14:paraId="2382DAA1">
            <w:pPr>
              <w:spacing w:after="0" w:line="240" w:lineRule="auto"/>
            </w:pPr>
            <w:r>
              <w:rPr>
                <w:rFonts w:ascii="Calibri" w:hAnsi="Calibri"/>
                <w:sz w:val="20"/>
              </w:rPr>
              <w:t>status</w:t>
            </w:r>
          </w:p>
        </w:tc>
        <w:tc>
          <w:tcPr>
            <w:tcW w:w="2448" w:type="dxa"/>
            <w:shd w:val="clear" w:color="auto" w:fill="DCE6F1"/>
            <w:vAlign w:val="center"/>
          </w:tcPr>
          <w:p w14:paraId="79C571B2">
            <w:pPr>
              <w:spacing w:after="0" w:line="240" w:lineRule="auto"/>
            </w:pPr>
            <w:r>
              <w:rPr>
                <w:rFonts w:ascii="Calibri" w:hAnsi="Calibri"/>
                <w:sz w:val="20"/>
              </w:rPr>
              <w:t>EmployeeStatus (enum)</w:t>
            </w:r>
          </w:p>
        </w:tc>
        <w:tc>
          <w:tcPr>
            <w:tcW w:w="3456" w:type="dxa"/>
            <w:shd w:val="clear" w:color="auto" w:fill="DCE6F1"/>
            <w:vAlign w:val="center"/>
          </w:tcPr>
          <w:p w14:paraId="77C420B1">
            <w:pPr>
              <w:spacing w:after="0" w:line="240" w:lineRule="auto"/>
            </w:pPr>
            <w:r>
              <w:rPr>
                <w:rFonts w:ascii="Calibri" w:hAnsi="Calibri"/>
                <w:sz w:val="20"/>
              </w:rPr>
              <w:t>NOT NULL — ACTIVE/INACTIVE</w:t>
            </w:r>
          </w:p>
        </w:tc>
      </w:tr>
      <w:tr w14:paraId="079E4158">
        <w:tc>
          <w:tcPr>
            <w:tcW w:w="2016" w:type="dxa"/>
            <w:shd w:val="clear" w:color="auto" w:fill="FFFFFF"/>
            <w:vAlign w:val="center"/>
          </w:tcPr>
          <w:p w14:paraId="63059547">
            <w:pPr>
              <w:spacing w:after="0" w:line="240" w:lineRule="auto"/>
            </w:pPr>
            <w:r>
              <w:rPr>
                <w:rFonts w:ascii="Calibri" w:hAnsi="Calibri"/>
                <w:sz w:val="20"/>
              </w:rPr>
              <w:t>location</w:t>
            </w:r>
          </w:p>
        </w:tc>
        <w:tc>
          <w:tcPr>
            <w:tcW w:w="2160" w:type="dxa"/>
            <w:shd w:val="clear" w:color="auto" w:fill="FFFFFF"/>
            <w:vAlign w:val="center"/>
          </w:tcPr>
          <w:p w14:paraId="4780F0DB">
            <w:pPr>
              <w:spacing w:after="0" w:line="240" w:lineRule="auto"/>
            </w:pPr>
            <w:r>
              <w:rPr>
                <w:rFonts w:ascii="Calibri" w:hAnsi="Calibri"/>
                <w:sz w:val="20"/>
              </w:rPr>
              <w:t>location_id</w:t>
            </w:r>
          </w:p>
        </w:tc>
        <w:tc>
          <w:tcPr>
            <w:tcW w:w="2448" w:type="dxa"/>
            <w:shd w:val="clear" w:color="auto" w:fill="FFFFFF"/>
            <w:vAlign w:val="center"/>
          </w:tcPr>
          <w:p w14:paraId="718A01E6">
            <w:pPr>
              <w:spacing w:after="0" w:line="240" w:lineRule="auto"/>
            </w:pPr>
            <w:r>
              <w:rPr>
                <w:rFonts w:ascii="Calibri" w:hAnsi="Calibri"/>
                <w:sz w:val="20"/>
              </w:rPr>
              <w:t>Location (FK)</w:t>
            </w:r>
          </w:p>
        </w:tc>
        <w:tc>
          <w:tcPr>
            <w:tcW w:w="3456" w:type="dxa"/>
            <w:shd w:val="clear" w:color="auto" w:fill="FFFFFF"/>
            <w:vAlign w:val="center"/>
          </w:tcPr>
          <w:p w14:paraId="3E040188">
            <w:pPr>
              <w:spacing w:after="0" w:line="240" w:lineRule="auto"/>
            </w:pPr>
            <w:r>
              <w:rPr>
                <w:rFonts w:ascii="Calibri" w:hAnsi="Calibri"/>
                <w:sz w:val="20"/>
              </w:rPr>
              <w:t>Nullable → locations.id</w:t>
            </w:r>
          </w:p>
        </w:tc>
      </w:tr>
      <w:tr w14:paraId="3E221FE3">
        <w:tc>
          <w:tcPr>
            <w:tcW w:w="2016" w:type="dxa"/>
            <w:shd w:val="clear" w:color="auto" w:fill="DCE6F1"/>
            <w:vAlign w:val="center"/>
          </w:tcPr>
          <w:p w14:paraId="4667BC81">
            <w:pPr>
              <w:spacing w:after="0" w:line="240" w:lineRule="auto"/>
            </w:pPr>
            <w:r>
              <w:rPr>
                <w:rFonts w:ascii="Calibri" w:hAnsi="Calibri"/>
                <w:sz w:val="20"/>
              </w:rPr>
              <w:t>department</w:t>
            </w:r>
          </w:p>
        </w:tc>
        <w:tc>
          <w:tcPr>
            <w:tcW w:w="2160" w:type="dxa"/>
            <w:shd w:val="clear" w:color="auto" w:fill="DCE6F1"/>
            <w:vAlign w:val="center"/>
          </w:tcPr>
          <w:p w14:paraId="1EE1ABC5">
            <w:pPr>
              <w:spacing w:after="0" w:line="240" w:lineRule="auto"/>
            </w:pPr>
            <w:r>
              <w:rPr>
                <w:rFonts w:ascii="Calibri" w:hAnsi="Calibri"/>
                <w:sz w:val="20"/>
              </w:rPr>
              <w:t>department_id</w:t>
            </w:r>
          </w:p>
        </w:tc>
        <w:tc>
          <w:tcPr>
            <w:tcW w:w="2448" w:type="dxa"/>
            <w:shd w:val="clear" w:color="auto" w:fill="DCE6F1"/>
            <w:vAlign w:val="center"/>
          </w:tcPr>
          <w:p w14:paraId="1310C630">
            <w:pPr>
              <w:spacing w:after="0" w:line="240" w:lineRule="auto"/>
            </w:pPr>
            <w:r>
              <w:rPr>
                <w:rFonts w:ascii="Calibri" w:hAnsi="Calibri"/>
                <w:sz w:val="20"/>
              </w:rPr>
              <w:t>Department (FK)</w:t>
            </w:r>
          </w:p>
        </w:tc>
        <w:tc>
          <w:tcPr>
            <w:tcW w:w="3456" w:type="dxa"/>
            <w:shd w:val="clear" w:color="auto" w:fill="DCE6F1"/>
            <w:vAlign w:val="center"/>
          </w:tcPr>
          <w:p w14:paraId="7958BC3D">
            <w:pPr>
              <w:spacing w:after="0" w:line="240" w:lineRule="auto"/>
            </w:pPr>
            <w:r>
              <w:rPr>
                <w:rFonts w:ascii="Calibri" w:hAnsi="Calibri"/>
                <w:sz w:val="20"/>
              </w:rPr>
              <w:t>Nullable → departments.id</w:t>
            </w:r>
          </w:p>
        </w:tc>
      </w:tr>
      <w:tr w14:paraId="55AC6320">
        <w:tc>
          <w:tcPr>
            <w:tcW w:w="2016" w:type="dxa"/>
            <w:shd w:val="clear" w:color="auto" w:fill="FFFFFF"/>
            <w:vAlign w:val="center"/>
          </w:tcPr>
          <w:p w14:paraId="2B980F0D">
            <w:pPr>
              <w:spacing w:after="0" w:line="240" w:lineRule="auto"/>
            </w:pPr>
            <w:r>
              <w:rPr>
                <w:rFonts w:ascii="Calibri" w:hAnsi="Calibri"/>
                <w:sz w:val="20"/>
              </w:rPr>
              <w:t>profile</w:t>
            </w:r>
          </w:p>
        </w:tc>
        <w:tc>
          <w:tcPr>
            <w:tcW w:w="2160" w:type="dxa"/>
            <w:shd w:val="clear" w:color="auto" w:fill="FFFFFF"/>
            <w:vAlign w:val="center"/>
          </w:tcPr>
          <w:p w14:paraId="349C1ACF">
            <w:pPr>
              <w:spacing w:after="0" w:line="240" w:lineRule="auto"/>
            </w:pPr>
            <w:r>
              <w:rPr>
                <w:rFonts w:ascii="Calibri" w:hAnsi="Calibri"/>
                <w:sz w:val="20"/>
              </w:rPr>
              <w:t>profile_id</w:t>
            </w:r>
          </w:p>
        </w:tc>
        <w:tc>
          <w:tcPr>
            <w:tcW w:w="2448" w:type="dxa"/>
            <w:shd w:val="clear" w:color="auto" w:fill="FFFFFF"/>
            <w:vAlign w:val="center"/>
          </w:tcPr>
          <w:p w14:paraId="005B59C0">
            <w:pPr>
              <w:spacing w:after="0" w:line="240" w:lineRule="auto"/>
            </w:pPr>
            <w:r>
              <w:rPr>
                <w:rFonts w:ascii="Calibri" w:hAnsi="Calibri"/>
                <w:sz w:val="20"/>
              </w:rPr>
              <w:t>EmployeeProfile (FK)</w:t>
            </w:r>
          </w:p>
        </w:tc>
        <w:tc>
          <w:tcPr>
            <w:tcW w:w="3456" w:type="dxa"/>
            <w:shd w:val="clear" w:color="auto" w:fill="FFFFFF"/>
            <w:vAlign w:val="center"/>
          </w:tcPr>
          <w:p w14:paraId="16B825AC">
            <w:pPr>
              <w:spacing w:after="0" w:line="240" w:lineRule="auto"/>
            </w:pPr>
            <w:r>
              <w:rPr>
                <w:rFonts w:ascii="Calibri" w:hAnsi="Calibri"/>
                <w:sz w:val="20"/>
              </w:rPr>
              <w:t>Unique → employee_profiles.id</w:t>
            </w:r>
          </w:p>
        </w:tc>
      </w:tr>
    </w:tbl>
    <w:p w14:paraId="593AE71C">
      <w:pPr>
        <w:spacing w:after="40"/>
      </w:pPr>
    </w:p>
    <w:p w14:paraId="5DCD18AD">
      <w:pPr>
        <w:pStyle w:val="3"/>
      </w:pPr>
      <w:r>
        <w:rPr>
          <w:color w:val="2E74B5"/>
          <w:sz w:val="28"/>
        </w:rPr>
        <w:t>5.2 EmployeeProfile  (table: employee_profiles)</w:t>
      </w:r>
    </w:p>
    <w:p w14:paraId="4CCA92A5">
      <w:r>
        <w:rPr>
          <w:rFonts w:ascii="Calibri" w:hAnsi="Calibri"/>
          <w:b w:val="0"/>
          <w:i w:val="0"/>
          <w:sz w:val="22"/>
        </w:rPr>
        <w:t>Extended personal details attached to an Employee in a One-to-One relationship.</w:t>
      </w:r>
    </w:p>
    <w:p w14:paraId="62D1D614">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2035"/>
        <w:gridCol w:w="2074"/>
        <w:gridCol w:w="2856"/>
      </w:tblGrid>
      <w:tr w14:paraId="069F602C">
        <w:tc>
          <w:tcPr>
            <w:tcW w:w="2016" w:type="dxa"/>
            <w:shd w:val="clear" w:color="auto" w:fill="1F497D"/>
            <w:vAlign w:val="center"/>
          </w:tcPr>
          <w:p w14:paraId="638A425E">
            <w:pPr>
              <w:spacing w:after="0" w:line="240" w:lineRule="auto"/>
              <w:jc w:val="center"/>
            </w:pPr>
            <w:r>
              <w:rPr>
                <w:rFonts w:ascii="Calibri" w:hAnsi="Calibri"/>
                <w:b/>
                <w:color w:val="FFFFFF"/>
                <w:sz w:val="20"/>
              </w:rPr>
              <w:t>Field</w:t>
            </w:r>
          </w:p>
        </w:tc>
        <w:tc>
          <w:tcPr>
            <w:tcW w:w="2160" w:type="dxa"/>
            <w:shd w:val="clear" w:color="auto" w:fill="1F497D"/>
            <w:vAlign w:val="center"/>
          </w:tcPr>
          <w:p w14:paraId="6E05E942">
            <w:pPr>
              <w:spacing w:after="0" w:line="240" w:lineRule="auto"/>
              <w:jc w:val="center"/>
            </w:pPr>
            <w:r>
              <w:rPr>
                <w:rFonts w:ascii="Calibri" w:hAnsi="Calibri"/>
                <w:b/>
                <w:color w:val="FFFFFF"/>
                <w:sz w:val="20"/>
              </w:rPr>
              <w:t>Column</w:t>
            </w:r>
          </w:p>
        </w:tc>
        <w:tc>
          <w:tcPr>
            <w:tcW w:w="2448" w:type="dxa"/>
            <w:shd w:val="clear" w:color="auto" w:fill="1F497D"/>
            <w:vAlign w:val="center"/>
          </w:tcPr>
          <w:p w14:paraId="3F6B816F">
            <w:pPr>
              <w:spacing w:after="0" w:line="240" w:lineRule="auto"/>
              <w:jc w:val="center"/>
            </w:pPr>
            <w:r>
              <w:rPr>
                <w:rFonts w:ascii="Calibri" w:hAnsi="Calibri"/>
                <w:b/>
                <w:color w:val="FFFFFF"/>
                <w:sz w:val="20"/>
              </w:rPr>
              <w:t>Type</w:t>
            </w:r>
          </w:p>
        </w:tc>
        <w:tc>
          <w:tcPr>
            <w:tcW w:w="3456" w:type="dxa"/>
            <w:shd w:val="clear" w:color="auto" w:fill="1F497D"/>
            <w:vAlign w:val="center"/>
          </w:tcPr>
          <w:p w14:paraId="06964F6D">
            <w:pPr>
              <w:spacing w:after="0" w:line="240" w:lineRule="auto"/>
              <w:jc w:val="center"/>
            </w:pPr>
            <w:r>
              <w:rPr>
                <w:rFonts w:ascii="Calibri" w:hAnsi="Calibri"/>
                <w:b/>
                <w:color w:val="FFFFFF"/>
                <w:sz w:val="20"/>
              </w:rPr>
              <w:t>Constraints</w:t>
            </w:r>
          </w:p>
        </w:tc>
      </w:tr>
      <w:tr w14:paraId="1CE4FDFF">
        <w:tc>
          <w:tcPr>
            <w:tcW w:w="2016" w:type="dxa"/>
            <w:shd w:val="clear" w:color="auto" w:fill="FFFFFF"/>
            <w:vAlign w:val="center"/>
          </w:tcPr>
          <w:p w14:paraId="0615FCD4">
            <w:pPr>
              <w:spacing w:after="0" w:line="240" w:lineRule="auto"/>
            </w:pPr>
            <w:r>
              <w:rPr>
                <w:rFonts w:ascii="Calibri" w:hAnsi="Calibri"/>
                <w:sz w:val="20"/>
              </w:rPr>
              <w:t>id</w:t>
            </w:r>
          </w:p>
        </w:tc>
        <w:tc>
          <w:tcPr>
            <w:tcW w:w="2160" w:type="dxa"/>
            <w:shd w:val="clear" w:color="auto" w:fill="FFFFFF"/>
            <w:vAlign w:val="center"/>
          </w:tcPr>
          <w:p w14:paraId="4E707E6F">
            <w:pPr>
              <w:spacing w:after="0" w:line="240" w:lineRule="auto"/>
            </w:pPr>
            <w:r>
              <w:rPr>
                <w:rFonts w:ascii="Calibri" w:hAnsi="Calibri"/>
                <w:sz w:val="20"/>
              </w:rPr>
              <w:t>id</w:t>
            </w:r>
          </w:p>
        </w:tc>
        <w:tc>
          <w:tcPr>
            <w:tcW w:w="2448" w:type="dxa"/>
            <w:shd w:val="clear" w:color="auto" w:fill="FFFFFF"/>
            <w:vAlign w:val="center"/>
          </w:tcPr>
          <w:p w14:paraId="7DCC01C8">
            <w:pPr>
              <w:spacing w:after="0" w:line="240" w:lineRule="auto"/>
            </w:pPr>
            <w:r>
              <w:rPr>
                <w:rFonts w:ascii="Calibri" w:hAnsi="Calibri"/>
                <w:sz w:val="20"/>
              </w:rPr>
              <w:t>Long</w:t>
            </w:r>
          </w:p>
        </w:tc>
        <w:tc>
          <w:tcPr>
            <w:tcW w:w="3456" w:type="dxa"/>
            <w:shd w:val="clear" w:color="auto" w:fill="FFFFFF"/>
            <w:vAlign w:val="center"/>
          </w:tcPr>
          <w:p w14:paraId="101EB623">
            <w:pPr>
              <w:spacing w:after="0" w:line="240" w:lineRule="auto"/>
            </w:pPr>
            <w:r>
              <w:rPr>
                <w:rFonts w:ascii="Calibri" w:hAnsi="Calibri"/>
                <w:sz w:val="20"/>
              </w:rPr>
              <w:t>PK, auto-generated</w:t>
            </w:r>
          </w:p>
        </w:tc>
      </w:tr>
      <w:tr w14:paraId="540FCA86">
        <w:tc>
          <w:tcPr>
            <w:tcW w:w="2016" w:type="dxa"/>
            <w:shd w:val="clear" w:color="auto" w:fill="DCE6F1"/>
            <w:vAlign w:val="center"/>
          </w:tcPr>
          <w:p w14:paraId="3E5D8F4D">
            <w:pPr>
              <w:spacing w:after="0" w:line="240" w:lineRule="auto"/>
            </w:pPr>
            <w:r>
              <w:rPr>
                <w:rFonts w:ascii="Calibri" w:hAnsi="Calibri"/>
                <w:sz w:val="20"/>
              </w:rPr>
              <w:t>nationalId</w:t>
            </w:r>
          </w:p>
        </w:tc>
        <w:tc>
          <w:tcPr>
            <w:tcW w:w="2160" w:type="dxa"/>
            <w:shd w:val="clear" w:color="auto" w:fill="DCE6F1"/>
            <w:vAlign w:val="center"/>
          </w:tcPr>
          <w:p w14:paraId="54764AA3">
            <w:pPr>
              <w:spacing w:after="0" w:line="240" w:lineRule="auto"/>
            </w:pPr>
            <w:r>
              <w:rPr>
                <w:rFonts w:ascii="Calibri" w:hAnsi="Calibri"/>
                <w:sz w:val="20"/>
              </w:rPr>
              <w:t>national_id</w:t>
            </w:r>
          </w:p>
        </w:tc>
        <w:tc>
          <w:tcPr>
            <w:tcW w:w="2448" w:type="dxa"/>
            <w:shd w:val="clear" w:color="auto" w:fill="DCE6F1"/>
            <w:vAlign w:val="center"/>
          </w:tcPr>
          <w:p w14:paraId="51009215">
            <w:pPr>
              <w:spacing w:after="0" w:line="240" w:lineRule="auto"/>
            </w:pPr>
            <w:r>
              <w:rPr>
                <w:rFonts w:ascii="Calibri" w:hAnsi="Calibri"/>
                <w:sz w:val="20"/>
              </w:rPr>
              <w:t>String</w:t>
            </w:r>
          </w:p>
        </w:tc>
        <w:tc>
          <w:tcPr>
            <w:tcW w:w="3456" w:type="dxa"/>
            <w:shd w:val="clear" w:color="auto" w:fill="DCE6F1"/>
            <w:vAlign w:val="center"/>
          </w:tcPr>
          <w:p w14:paraId="6B42515F">
            <w:pPr>
              <w:spacing w:after="0" w:line="240" w:lineRule="auto"/>
            </w:pPr>
            <w:r>
              <w:rPr>
                <w:rFonts w:ascii="Calibri" w:hAnsi="Calibri"/>
                <w:sz w:val="20"/>
              </w:rPr>
              <w:t>NOT NULL, UNIQUE, max 20 chars</w:t>
            </w:r>
          </w:p>
        </w:tc>
      </w:tr>
      <w:tr w14:paraId="3C8C8582">
        <w:tc>
          <w:tcPr>
            <w:tcW w:w="2016" w:type="dxa"/>
            <w:shd w:val="clear" w:color="auto" w:fill="FFFFFF"/>
            <w:vAlign w:val="center"/>
          </w:tcPr>
          <w:p w14:paraId="55D6C1B3">
            <w:pPr>
              <w:spacing w:after="0" w:line="240" w:lineRule="auto"/>
            </w:pPr>
            <w:r>
              <w:rPr>
                <w:rFonts w:ascii="Calibri" w:hAnsi="Calibri"/>
                <w:sz w:val="20"/>
              </w:rPr>
              <w:t>dateOfBirth</w:t>
            </w:r>
          </w:p>
        </w:tc>
        <w:tc>
          <w:tcPr>
            <w:tcW w:w="2160" w:type="dxa"/>
            <w:shd w:val="clear" w:color="auto" w:fill="FFFFFF"/>
            <w:vAlign w:val="center"/>
          </w:tcPr>
          <w:p w14:paraId="48F5C782">
            <w:pPr>
              <w:spacing w:after="0" w:line="240" w:lineRule="auto"/>
            </w:pPr>
            <w:r>
              <w:rPr>
                <w:rFonts w:ascii="Calibri" w:hAnsi="Calibri"/>
                <w:sz w:val="20"/>
              </w:rPr>
              <w:t>date_of_birth</w:t>
            </w:r>
          </w:p>
        </w:tc>
        <w:tc>
          <w:tcPr>
            <w:tcW w:w="2448" w:type="dxa"/>
            <w:shd w:val="clear" w:color="auto" w:fill="FFFFFF"/>
            <w:vAlign w:val="center"/>
          </w:tcPr>
          <w:p w14:paraId="57D54930">
            <w:pPr>
              <w:spacing w:after="0" w:line="240" w:lineRule="auto"/>
            </w:pPr>
            <w:r>
              <w:rPr>
                <w:rFonts w:ascii="Calibri" w:hAnsi="Calibri"/>
                <w:sz w:val="20"/>
              </w:rPr>
              <w:t>LocalDate</w:t>
            </w:r>
          </w:p>
        </w:tc>
        <w:tc>
          <w:tcPr>
            <w:tcW w:w="3456" w:type="dxa"/>
            <w:shd w:val="clear" w:color="auto" w:fill="FFFFFF"/>
            <w:vAlign w:val="center"/>
          </w:tcPr>
          <w:p w14:paraId="563FA138">
            <w:pPr>
              <w:spacing w:after="0" w:line="240" w:lineRule="auto"/>
            </w:pPr>
            <w:r>
              <w:rPr>
                <w:rFonts w:ascii="Calibri" w:hAnsi="Calibri"/>
                <w:sz w:val="20"/>
              </w:rPr>
              <w:t>Nullable</w:t>
            </w:r>
          </w:p>
        </w:tc>
      </w:tr>
      <w:tr w14:paraId="1A9D11E0">
        <w:tc>
          <w:tcPr>
            <w:tcW w:w="2016" w:type="dxa"/>
            <w:shd w:val="clear" w:color="auto" w:fill="DCE6F1"/>
            <w:vAlign w:val="center"/>
          </w:tcPr>
          <w:p w14:paraId="0E45430E">
            <w:pPr>
              <w:spacing w:after="0" w:line="240" w:lineRule="auto"/>
            </w:pPr>
            <w:r>
              <w:rPr>
                <w:rFonts w:ascii="Calibri" w:hAnsi="Calibri"/>
                <w:sz w:val="20"/>
              </w:rPr>
              <w:t>educationLevel</w:t>
            </w:r>
          </w:p>
        </w:tc>
        <w:tc>
          <w:tcPr>
            <w:tcW w:w="2160" w:type="dxa"/>
            <w:shd w:val="clear" w:color="auto" w:fill="DCE6F1"/>
            <w:vAlign w:val="center"/>
          </w:tcPr>
          <w:p w14:paraId="1EDCD45A">
            <w:pPr>
              <w:spacing w:after="0" w:line="240" w:lineRule="auto"/>
            </w:pPr>
            <w:r>
              <w:rPr>
                <w:rFonts w:ascii="Calibri" w:hAnsi="Calibri"/>
                <w:sz w:val="20"/>
              </w:rPr>
              <w:t>education_level</w:t>
            </w:r>
          </w:p>
        </w:tc>
        <w:tc>
          <w:tcPr>
            <w:tcW w:w="2448" w:type="dxa"/>
            <w:shd w:val="clear" w:color="auto" w:fill="DCE6F1"/>
            <w:vAlign w:val="center"/>
          </w:tcPr>
          <w:p w14:paraId="350B250B">
            <w:pPr>
              <w:spacing w:after="0" w:line="240" w:lineRule="auto"/>
            </w:pPr>
            <w:r>
              <w:rPr>
                <w:rFonts w:ascii="Calibri" w:hAnsi="Calibri"/>
                <w:sz w:val="20"/>
              </w:rPr>
              <w:t>String</w:t>
            </w:r>
          </w:p>
        </w:tc>
        <w:tc>
          <w:tcPr>
            <w:tcW w:w="3456" w:type="dxa"/>
            <w:shd w:val="clear" w:color="auto" w:fill="DCE6F1"/>
            <w:vAlign w:val="center"/>
          </w:tcPr>
          <w:p w14:paraId="57291257">
            <w:pPr>
              <w:spacing w:after="0" w:line="240" w:lineRule="auto"/>
            </w:pPr>
            <w:r>
              <w:rPr>
                <w:rFonts w:ascii="Calibri" w:hAnsi="Calibri"/>
                <w:sz w:val="20"/>
              </w:rPr>
              <w:t>Nullable, max 100 chars</w:t>
            </w:r>
          </w:p>
        </w:tc>
      </w:tr>
      <w:tr w14:paraId="138021BC">
        <w:tc>
          <w:tcPr>
            <w:tcW w:w="2016" w:type="dxa"/>
            <w:shd w:val="clear" w:color="auto" w:fill="FFFFFF"/>
            <w:vAlign w:val="center"/>
          </w:tcPr>
          <w:p w14:paraId="7EBA532F">
            <w:pPr>
              <w:spacing w:after="0" w:line="240" w:lineRule="auto"/>
            </w:pPr>
            <w:r>
              <w:rPr>
                <w:rFonts w:ascii="Calibri" w:hAnsi="Calibri"/>
                <w:sz w:val="20"/>
              </w:rPr>
              <w:t>profilePhotoUrl</w:t>
            </w:r>
          </w:p>
        </w:tc>
        <w:tc>
          <w:tcPr>
            <w:tcW w:w="2160" w:type="dxa"/>
            <w:shd w:val="clear" w:color="auto" w:fill="FFFFFF"/>
            <w:vAlign w:val="center"/>
          </w:tcPr>
          <w:p w14:paraId="52D65181">
            <w:pPr>
              <w:spacing w:after="0" w:line="240" w:lineRule="auto"/>
            </w:pPr>
            <w:r>
              <w:rPr>
                <w:rFonts w:ascii="Calibri" w:hAnsi="Calibri"/>
                <w:sz w:val="20"/>
              </w:rPr>
              <w:t>profile_photo_url</w:t>
            </w:r>
          </w:p>
        </w:tc>
        <w:tc>
          <w:tcPr>
            <w:tcW w:w="2448" w:type="dxa"/>
            <w:shd w:val="clear" w:color="auto" w:fill="FFFFFF"/>
            <w:vAlign w:val="center"/>
          </w:tcPr>
          <w:p w14:paraId="04DE241D">
            <w:pPr>
              <w:spacing w:after="0" w:line="240" w:lineRule="auto"/>
            </w:pPr>
            <w:r>
              <w:rPr>
                <w:rFonts w:ascii="Calibri" w:hAnsi="Calibri"/>
                <w:sz w:val="20"/>
              </w:rPr>
              <w:t>String</w:t>
            </w:r>
          </w:p>
        </w:tc>
        <w:tc>
          <w:tcPr>
            <w:tcW w:w="3456" w:type="dxa"/>
            <w:shd w:val="clear" w:color="auto" w:fill="FFFFFF"/>
            <w:vAlign w:val="center"/>
          </w:tcPr>
          <w:p w14:paraId="0D716931">
            <w:pPr>
              <w:spacing w:after="0" w:line="240" w:lineRule="auto"/>
            </w:pPr>
            <w:r>
              <w:rPr>
                <w:rFonts w:ascii="Calibri" w:hAnsi="Calibri"/>
                <w:sz w:val="20"/>
              </w:rPr>
              <w:t>Nullable, max 500 chars</w:t>
            </w:r>
          </w:p>
        </w:tc>
      </w:tr>
      <w:tr w14:paraId="56D3BF85">
        <w:tc>
          <w:tcPr>
            <w:tcW w:w="2016" w:type="dxa"/>
            <w:shd w:val="clear" w:color="auto" w:fill="DCE6F1"/>
            <w:vAlign w:val="center"/>
          </w:tcPr>
          <w:p w14:paraId="2C0AA36D">
            <w:pPr>
              <w:spacing w:after="0" w:line="240" w:lineRule="auto"/>
            </w:pPr>
            <w:r>
              <w:rPr>
                <w:rFonts w:ascii="Calibri" w:hAnsi="Calibri"/>
                <w:sz w:val="20"/>
              </w:rPr>
              <w:t>employee</w:t>
            </w:r>
          </w:p>
        </w:tc>
        <w:tc>
          <w:tcPr>
            <w:tcW w:w="2160" w:type="dxa"/>
            <w:shd w:val="clear" w:color="auto" w:fill="DCE6F1"/>
            <w:vAlign w:val="center"/>
          </w:tcPr>
          <w:p w14:paraId="03B22C9B">
            <w:pPr>
              <w:spacing w:after="0" w:line="240" w:lineRule="auto"/>
            </w:pPr>
            <w:r>
              <w:rPr>
                <w:rFonts w:ascii="Calibri" w:hAnsi="Calibri"/>
                <w:sz w:val="20"/>
              </w:rPr>
              <w:t>(mappedBy)</w:t>
            </w:r>
          </w:p>
        </w:tc>
        <w:tc>
          <w:tcPr>
            <w:tcW w:w="2448" w:type="dxa"/>
            <w:shd w:val="clear" w:color="auto" w:fill="DCE6F1"/>
            <w:vAlign w:val="center"/>
          </w:tcPr>
          <w:p w14:paraId="33637BFE">
            <w:pPr>
              <w:spacing w:after="0" w:line="240" w:lineRule="auto"/>
            </w:pPr>
            <w:r>
              <w:rPr>
                <w:rFonts w:ascii="Calibri" w:hAnsi="Calibri"/>
                <w:sz w:val="20"/>
              </w:rPr>
              <w:t>Employee</w:t>
            </w:r>
          </w:p>
        </w:tc>
        <w:tc>
          <w:tcPr>
            <w:tcW w:w="3456" w:type="dxa"/>
            <w:shd w:val="clear" w:color="auto" w:fill="DCE6F1"/>
            <w:vAlign w:val="center"/>
          </w:tcPr>
          <w:p w14:paraId="30CD3BE7">
            <w:pPr>
              <w:spacing w:after="0" w:line="240" w:lineRule="auto"/>
            </w:pPr>
            <w:r>
              <w:rPr>
                <w:rFonts w:ascii="Calibri" w:hAnsi="Calibri"/>
                <w:sz w:val="20"/>
              </w:rPr>
              <w:t>Inverse side of OneToOne</w:t>
            </w:r>
          </w:p>
        </w:tc>
      </w:tr>
    </w:tbl>
    <w:p w14:paraId="5DC690F5">
      <w:pPr>
        <w:spacing w:after="40"/>
      </w:pPr>
    </w:p>
    <w:p w14:paraId="3E714DA5">
      <w:pPr>
        <w:pStyle w:val="3"/>
      </w:pPr>
      <w:r>
        <w:rPr>
          <w:color w:val="2E74B5"/>
          <w:sz w:val="28"/>
        </w:rPr>
        <w:t>5.3 Department  (table: departments)</w:t>
      </w:r>
    </w:p>
    <w:p w14:paraId="796B1580">
      <w:r>
        <w:rPr>
          <w:rFonts w:ascii="Calibri" w:hAnsi="Calibri"/>
          <w:b w:val="0"/>
          <w:i w:val="0"/>
          <w:sz w:val="22"/>
        </w:rPr>
        <w:t>Represents an organisational unit. Employees belong to departments.</w:t>
      </w:r>
    </w:p>
    <w:p w14:paraId="65759DD4">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930"/>
        <w:gridCol w:w="2238"/>
        <w:gridCol w:w="2887"/>
      </w:tblGrid>
      <w:tr w14:paraId="2D399C9C">
        <w:tc>
          <w:tcPr>
            <w:tcW w:w="2016" w:type="dxa"/>
            <w:shd w:val="clear" w:color="auto" w:fill="1F497D"/>
            <w:vAlign w:val="center"/>
          </w:tcPr>
          <w:p w14:paraId="56562DC5">
            <w:pPr>
              <w:spacing w:after="0" w:line="240" w:lineRule="auto"/>
              <w:jc w:val="center"/>
            </w:pPr>
            <w:r>
              <w:rPr>
                <w:rFonts w:ascii="Calibri" w:hAnsi="Calibri"/>
                <w:b/>
                <w:color w:val="FFFFFF"/>
                <w:sz w:val="20"/>
              </w:rPr>
              <w:t>Field</w:t>
            </w:r>
          </w:p>
        </w:tc>
        <w:tc>
          <w:tcPr>
            <w:tcW w:w="2160" w:type="dxa"/>
            <w:shd w:val="clear" w:color="auto" w:fill="1F497D"/>
            <w:vAlign w:val="center"/>
          </w:tcPr>
          <w:p w14:paraId="38759C44">
            <w:pPr>
              <w:spacing w:after="0" w:line="240" w:lineRule="auto"/>
              <w:jc w:val="center"/>
            </w:pPr>
            <w:r>
              <w:rPr>
                <w:rFonts w:ascii="Calibri" w:hAnsi="Calibri"/>
                <w:b/>
                <w:color w:val="FFFFFF"/>
                <w:sz w:val="20"/>
              </w:rPr>
              <w:t>Column</w:t>
            </w:r>
          </w:p>
        </w:tc>
        <w:tc>
          <w:tcPr>
            <w:tcW w:w="2448" w:type="dxa"/>
            <w:shd w:val="clear" w:color="auto" w:fill="1F497D"/>
            <w:vAlign w:val="center"/>
          </w:tcPr>
          <w:p w14:paraId="5C6A6F9A">
            <w:pPr>
              <w:spacing w:after="0" w:line="240" w:lineRule="auto"/>
              <w:jc w:val="center"/>
            </w:pPr>
            <w:r>
              <w:rPr>
                <w:rFonts w:ascii="Calibri" w:hAnsi="Calibri"/>
                <w:b/>
                <w:color w:val="FFFFFF"/>
                <w:sz w:val="20"/>
              </w:rPr>
              <w:t>Type</w:t>
            </w:r>
          </w:p>
        </w:tc>
        <w:tc>
          <w:tcPr>
            <w:tcW w:w="3456" w:type="dxa"/>
            <w:shd w:val="clear" w:color="auto" w:fill="1F497D"/>
            <w:vAlign w:val="center"/>
          </w:tcPr>
          <w:p w14:paraId="553108DA">
            <w:pPr>
              <w:spacing w:after="0" w:line="240" w:lineRule="auto"/>
              <w:jc w:val="center"/>
            </w:pPr>
            <w:r>
              <w:rPr>
                <w:rFonts w:ascii="Calibri" w:hAnsi="Calibri"/>
                <w:b/>
                <w:color w:val="FFFFFF"/>
                <w:sz w:val="20"/>
              </w:rPr>
              <w:t>Constraints</w:t>
            </w:r>
          </w:p>
        </w:tc>
      </w:tr>
      <w:tr w14:paraId="1B2B1292">
        <w:tc>
          <w:tcPr>
            <w:tcW w:w="2016" w:type="dxa"/>
            <w:shd w:val="clear" w:color="auto" w:fill="FFFFFF"/>
            <w:vAlign w:val="center"/>
          </w:tcPr>
          <w:p w14:paraId="46F2CB06">
            <w:pPr>
              <w:spacing w:after="0" w:line="240" w:lineRule="auto"/>
            </w:pPr>
            <w:r>
              <w:rPr>
                <w:rFonts w:ascii="Calibri" w:hAnsi="Calibri"/>
                <w:sz w:val="20"/>
              </w:rPr>
              <w:t>id</w:t>
            </w:r>
          </w:p>
        </w:tc>
        <w:tc>
          <w:tcPr>
            <w:tcW w:w="2160" w:type="dxa"/>
            <w:shd w:val="clear" w:color="auto" w:fill="FFFFFF"/>
            <w:vAlign w:val="center"/>
          </w:tcPr>
          <w:p w14:paraId="1941F167">
            <w:pPr>
              <w:spacing w:after="0" w:line="240" w:lineRule="auto"/>
            </w:pPr>
            <w:r>
              <w:rPr>
                <w:rFonts w:ascii="Calibri" w:hAnsi="Calibri"/>
                <w:sz w:val="20"/>
              </w:rPr>
              <w:t>id</w:t>
            </w:r>
          </w:p>
        </w:tc>
        <w:tc>
          <w:tcPr>
            <w:tcW w:w="2448" w:type="dxa"/>
            <w:shd w:val="clear" w:color="auto" w:fill="FFFFFF"/>
            <w:vAlign w:val="center"/>
          </w:tcPr>
          <w:p w14:paraId="71EAEE48">
            <w:pPr>
              <w:spacing w:after="0" w:line="240" w:lineRule="auto"/>
            </w:pPr>
            <w:r>
              <w:rPr>
                <w:rFonts w:ascii="Calibri" w:hAnsi="Calibri"/>
                <w:sz w:val="20"/>
              </w:rPr>
              <w:t>Long</w:t>
            </w:r>
          </w:p>
        </w:tc>
        <w:tc>
          <w:tcPr>
            <w:tcW w:w="3456" w:type="dxa"/>
            <w:shd w:val="clear" w:color="auto" w:fill="FFFFFF"/>
            <w:vAlign w:val="center"/>
          </w:tcPr>
          <w:p w14:paraId="52569E15">
            <w:pPr>
              <w:spacing w:after="0" w:line="240" w:lineRule="auto"/>
            </w:pPr>
            <w:r>
              <w:rPr>
                <w:rFonts w:ascii="Calibri" w:hAnsi="Calibri"/>
                <w:sz w:val="20"/>
              </w:rPr>
              <w:t>PK, auto-generated</w:t>
            </w:r>
          </w:p>
        </w:tc>
      </w:tr>
      <w:tr w14:paraId="2551CD94">
        <w:tc>
          <w:tcPr>
            <w:tcW w:w="2016" w:type="dxa"/>
            <w:shd w:val="clear" w:color="auto" w:fill="DCE6F1"/>
            <w:vAlign w:val="center"/>
          </w:tcPr>
          <w:p w14:paraId="53E764D6">
            <w:pPr>
              <w:spacing w:after="0" w:line="240" w:lineRule="auto"/>
            </w:pPr>
            <w:r>
              <w:rPr>
                <w:rFonts w:ascii="Calibri" w:hAnsi="Calibri"/>
                <w:sz w:val="20"/>
              </w:rPr>
              <w:t>name</w:t>
            </w:r>
          </w:p>
        </w:tc>
        <w:tc>
          <w:tcPr>
            <w:tcW w:w="2160" w:type="dxa"/>
            <w:shd w:val="clear" w:color="auto" w:fill="DCE6F1"/>
            <w:vAlign w:val="center"/>
          </w:tcPr>
          <w:p w14:paraId="5F4F5039">
            <w:pPr>
              <w:spacing w:after="0" w:line="240" w:lineRule="auto"/>
            </w:pPr>
            <w:r>
              <w:rPr>
                <w:rFonts w:ascii="Calibri" w:hAnsi="Calibri"/>
                <w:sz w:val="20"/>
              </w:rPr>
              <w:t>name</w:t>
            </w:r>
          </w:p>
        </w:tc>
        <w:tc>
          <w:tcPr>
            <w:tcW w:w="2448" w:type="dxa"/>
            <w:shd w:val="clear" w:color="auto" w:fill="DCE6F1"/>
            <w:vAlign w:val="center"/>
          </w:tcPr>
          <w:p w14:paraId="1075FA0F">
            <w:pPr>
              <w:spacing w:after="0" w:line="240" w:lineRule="auto"/>
            </w:pPr>
            <w:r>
              <w:rPr>
                <w:rFonts w:ascii="Calibri" w:hAnsi="Calibri"/>
                <w:sz w:val="20"/>
              </w:rPr>
              <w:t>String</w:t>
            </w:r>
          </w:p>
        </w:tc>
        <w:tc>
          <w:tcPr>
            <w:tcW w:w="3456" w:type="dxa"/>
            <w:shd w:val="clear" w:color="auto" w:fill="DCE6F1"/>
            <w:vAlign w:val="center"/>
          </w:tcPr>
          <w:p w14:paraId="6B200FF5">
            <w:pPr>
              <w:spacing w:after="0" w:line="240" w:lineRule="auto"/>
            </w:pPr>
            <w:r>
              <w:rPr>
                <w:rFonts w:ascii="Calibri" w:hAnsi="Calibri"/>
                <w:sz w:val="20"/>
              </w:rPr>
              <w:t>NOT NULL, UNIQUE, max 100 chars</w:t>
            </w:r>
          </w:p>
        </w:tc>
      </w:tr>
      <w:tr w14:paraId="750CA4BB">
        <w:tc>
          <w:tcPr>
            <w:tcW w:w="2016" w:type="dxa"/>
            <w:shd w:val="clear" w:color="auto" w:fill="FFFFFF"/>
            <w:vAlign w:val="center"/>
          </w:tcPr>
          <w:p w14:paraId="0CF346BD">
            <w:pPr>
              <w:spacing w:after="0" w:line="240" w:lineRule="auto"/>
            </w:pPr>
            <w:r>
              <w:rPr>
                <w:rFonts w:ascii="Calibri" w:hAnsi="Calibri"/>
                <w:sz w:val="20"/>
              </w:rPr>
              <w:t>description</w:t>
            </w:r>
          </w:p>
        </w:tc>
        <w:tc>
          <w:tcPr>
            <w:tcW w:w="2160" w:type="dxa"/>
            <w:shd w:val="clear" w:color="auto" w:fill="FFFFFF"/>
            <w:vAlign w:val="center"/>
          </w:tcPr>
          <w:p w14:paraId="7926F63D">
            <w:pPr>
              <w:spacing w:after="0" w:line="240" w:lineRule="auto"/>
            </w:pPr>
            <w:r>
              <w:rPr>
                <w:rFonts w:ascii="Calibri" w:hAnsi="Calibri"/>
                <w:sz w:val="20"/>
              </w:rPr>
              <w:t>description</w:t>
            </w:r>
          </w:p>
        </w:tc>
        <w:tc>
          <w:tcPr>
            <w:tcW w:w="2448" w:type="dxa"/>
            <w:shd w:val="clear" w:color="auto" w:fill="FFFFFF"/>
            <w:vAlign w:val="center"/>
          </w:tcPr>
          <w:p w14:paraId="785EBB8B">
            <w:pPr>
              <w:spacing w:after="0" w:line="240" w:lineRule="auto"/>
            </w:pPr>
            <w:r>
              <w:rPr>
                <w:rFonts w:ascii="Calibri" w:hAnsi="Calibri"/>
                <w:sz w:val="20"/>
              </w:rPr>
              <w:t>String</w:t>
            </w:r>
          </w:p>
        </w:tc>
        <w:tc>
          <w:tcPr>
            <w:tcW w:w="3456" w:type="dxa"/>
            <w:shd w:val="clear" w:color="auto" w:fill="FFFFFF"/>
            <w:vAlign w:val="center"/>
          </w:tcPr>
          <w:p w14:paraId="4ECC6080">
            <w:pPr>
              <w:spacing w:after="0" w:line="240" w:lineRule="auto"/>
            </w:pPr>
            <w:r>
              <w:rPr>
                <w:rFonts w:ascii="Calibri" w:hAnsi="Calibri"/>
                <w:sz w:val="20"/>
              </w:rPr>
              <w:t>Nullable, max 500 chars</w:t>
            </w:r>
          </w:p>
        </w:tc>
      </w:tr>
      <w:tr w14:paraId="7B5F652F">
        <w:tc>
          <w:tcPr>
            <w:tcW w:w="2016" w:type="dxa"/>
            <w:shd w:val="clear" w:color="auto" w:fill="DCE6F1"/>
            <w:vAlign w:val="center"/>
          </w:tcPr>
          <w:p w14:paraId="389FE9D2">
            <w:pPr>
              <w:spacing w:after="0" w:line="240" w:lineRule="auto"/>
            </w:pPr>
            <w:r>
              <w:rPr>
                <w:rFonts w:ascii="Calibri" w:hAnsi="Calibri"/>
                <w:sz w:val="20"/>
              </w:rPr>
              <w:t>employees</w:t>
            </w:r>
          </w:p>
        </w:tc>
        <w:tc>
          <w:tcPr>
            <w:tcW w:w="2160" w:type="dxa"/>
            <w:shd w:val="clear" w:color="auto" w:fill="DCE6F1"/>
            <w:vAlign w:val="center"/>
          </w:tcPr>
          <w:p w14:paraId="694A197B">
            <w:pPr>
              <w:spacing w:after="0" w:line="240" w:lineRule="auto"/>
            </w:pPr>
            <w:r>
              <w:rPr>
                <w:rFonts w:ascii="Calibri" w:hAnsi="Calibri"/>
                <w:sz w:val="20"/>
              </w:rPr>
              <w:t>(mappedBy)</w:t>
            </w:r>
          </w:p>
        </w:tc>
        <w:tc>
          <w:tcPr>
            <w:tcW w:w="2448" w:type="dxa"/>
            <w:shd w:val="clear" w:color="auto" w:fill="DCE6F1"/>
            <w:vAlign w:val="center"/>
          </w:tcPr>
          <w:p w14:paraId="002B8C32">
            <w:pPr>
              <w:spacing w:after="0" w:line="240" w:lineRule="auto"/>
            </w:pPr>
            <w:r>
              <w:rPr>
                <w:rFonts w:ascii="Calibri" w:hAnsi="Calibri"/>
                <w:sz w:val="20"/>
              </w:rPr>
              <w:t>List&lt;Employee&gt;</w:t>
            </w:r>
          </w:p>
        </w:tc>
        <w:tc>
          <w:tcPr>
            <w:tcW w:w="3456" w:type="dxa"/>
            <w:shd w:val="clear" w:color="auto" w:fill="DCE6F1"/>
            <w:vAlign w:val="center"/>
          </w:tcPr>
          <w:p w14:paraId="14876EE9">
            <w:pPr>
              <w:spacing w:after="0" w:line="240" w:lineRule="auto"/>
            </w:pPr>
            <w:r>
              <w:rPr>
                <w:rFonts w:ascii="Calibri" w:hAnsi="Calibri"/>
                <w:sz w:val="20"/>
              </w:rPr>
              <w:t>Inverse side of OneToMany (no cascade)</w:t>
            </w:r>
          </w:p>
        </w:tc>
      </w:tr>
    </w:tbl>
    <w:p w14:paraId="07771DF4">
      <w:pPr>
        <w:spacing w:after="40"/>
      </w:pPr>
    </w:p>
    <w:p w14:paraId="10C71C58">
      <w:pPr>
        <w:pStyle w:val="3"/>
      </w:pPr>
      <w:r>
        <w:rPr>
          <w:color w:val="2E74B5"/>
          <w:sz w:val="28"/>
        </w:rPr>
        <w:t>5.4 Location  (table: locations)  — Self-Referencing</w:t>
      </w:r>
    </w:p>
    <w:p w14:paraId="5AC5CF75">
      <w:r>
        <w:rPr>
          <w:rFonts w:ascii="Calibri" w:hAnsi="Calibri"/>
          <w:b w:val="0"/>
          <w:i w:val="0"/>
          <w:sz w:val="22"/>
        </w:rPr>
        <w:t>A single table that stores all five levels of Rwanda's administrative hierarchy. Each row has a parent_id that points back to another row in the same table. Root rows (provinces) have parent_id = NULL.</w:t>
      </w:r>
    </w:p>
    <w:p w14:paraId="66F66B3E">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5"/>
        <w:gridCol w:w="1423"/>
        <w:gridCol w:w="1808"/>
        <w:gridCol w:w="4460"/>
      </w:tblGrid>
      <w:tr w14:paraId="38E15017">
        <w:tc>
          <w:tcPr>
            <w:tcW w:w="2016" w:type="dxa"/>
            <w:shd w:val="clear" w:color="auto" w:fill="1F497D"/>
            <w:vAlign w:val="center"/>
          </w:tcPr>
          <w:p w14:paraId="39239B98">
            <w:pPr>
              <w:spacing w:after="0" w:line="240" w:lineRule="auto"/>
              <w:jc w:val="center"/>
            </w:pPr>
            <w:r>
              <w:rPr>
                <w:rFonts w:ascii="Calibri" w:hAnsi="Calibri"/>
                <w:b/>
                <w:color w:val="FFFFFF"/>
                <w:sz w:val="20"/>
              </w:rPr>
              <w:t>Field</w:t>
            </w:r>
          </w:p>
        </w:tc>
        <w:tc>
          <w:tcPr>
            <w:tcW w:w="1872" w:type="dxa"/>
            <w:shd w:val="clear" w:color="auto" w:fill="1F497D"/>
            <w:vAlign w:val="center"/>
          </w:tcPr>
          <w:p w14:paraId="62E3CB91">
            <w:pPr>
              <w:spacing w:after="0" w:line="240" w:lineRule="auto"/>
              <w:jc w:val="center"/>
            </w:pPr>
            <w:r>
              <w:rPr>
                <w:rFonts w:ascii="Calibri" w:hAnsi="Calibri"/>
                <w:b/>
                <w:color w:val="FFFFFF"/>
                <w:sz w:val="20"/>
              </w:rPr>
              <w:t>Column</w:t>
            </w:r>
          </w:p>
        </w:tc>
        <w:tc>
          <w:tcPr>
            <w:tcW w:w="2736" w:type="dxa"/>
            <w:shd w:val="clear" w:color="auto" w:fill="1F497D"/>
            <w:vAlign w:val="center"/>
          </w:tcPr>
          <w:p w14:paraId="493E55D3">
            <w:pPr>
              <w:spacing w:after="0" w:line="240" w:lineRule="auto"/>
              <w:jc w:val="center"/>
            </w:pPr>
            <w:r>
              <w:rPr>
                <w:rFonts w:ascii="Calibri" w:hAnsi="Calibri"/>
                <w:b/>
                <w:color w:val="FFFFFF"/>
                <w:sz w:val="20"/>
              </w:rPr>
              <w:t>Type</w:t>
            </w:r>
          </w:p>
        </w:tc>
        <w:tc>
          <w:tcPr>
            <w:tcW w:w="3456" w:type="dxa"/>
            <w:shd w:val="clear" w:color="auto" w:fill="1F497D"/>
            <w:vAlign w:val="center"/>
          </w:tcPr>
          <w:p w14:paraId="6D63C399">
            <w:pPr>
              <w:spacing w:after="0" w:line="240" w:lineRule="auto"/>
              <w:jc w:val="center"/>
            </w:pPr>
            <w:r>
              <w:rPr>
                <w:rFonts w:ascii="Calibri" w:hAnsi="Calibri"/>
                <w:b/>
                <w:color w:val="FFFFFF"/>
                <w:sz w:val="20"/>
              </w:rPr>
              <w:t>Constraints</w:t>
            </w:r>
          </w:p>
        </w:tc>
      </w:tr>
      <w:tr w14:paraId="1DADD4AB">
        <w:tc>
          <w:tcPr>
            <w:tcW w:w="2016" w:type="dxa"/>
            <w:shd w:val="clear" w:color="auto" w:fill="FFFFFF"/>
            <w:vAlign w:val="center"/>
          </w:tcPr>
          <w:p w14:paraId="50275128">
            <w:pPr>
              <w:spacing w:after="0" w:line="240" w:lineRule="auto"/>
            </w:pPr>
            <w:r>
              <w:rPr>
                <w:rFonts w:ascii="Calibri" w:hAnsi="Calibri"/>
                <w:sz w:val="20"/>
              </w:rPr>
              <w:t>id</w:t>
            </w:r>
          </w:p>
        </w:tc>
        <w:tc>
          <w:tcPr>
            <w:tcW w:w="1872" w:type="dxa"/>
            <w:shd w:val="clear" w:color="auto" w:fill="FFFFFF"/>
            <w:vAlign w:val="center"/>
          </w:tcPr>
          <w:p w14:paraId="297F1A64">
            <w:pPr>
              <w:spacing w:after="0" w:line="240" w:lineRule="auto"/>
            </w:pPr>
            <w:r>
              <w:rPr>
                <w:rFonts w:ascii="Calibri" w:hAnsi="Calibri"/>
                <w:sz w:val="20"/>
              </w:rPr>
              <w:t>id</w:t>
            </w:r>
          </w:p>
        </w:tc>
        <w:tc>
          <w:tcPr>
            <w:tcW w:w="2736" w:type="dxa"/>
            <w:shd w:val="clear" w:color="auto" w:fill="FFFFFF"/>
            <w:vAlign w:val="center"/>
          </w:tcPr>
          <w:p w14:paraId="2C806924">
            <w:pPr>
              <w:spacing w:after="0" w:line="240" w:lineRule="auto"/>
            </w:pPr>
            <w:r>
              <w:rPr>
                <w:rFonts w:ascii="Calibri" w:hAnsi="Calibri"/>
                <w:sz w:val="20"/>
              </w:rPr>
              <w:t>Long</w:t>
            </w:r>
          </w:p>
        </w:tc>
        <w:tc>
          <w:tcPr>
            <w:tcW w:w="3456" w:type="dxa"/>
            <w:shd w:val="clear" w:color="auto" w:fill="FFFFFF"/>
            <w:vAlign w:val="center"/>
          </w:tcPr>
          <w:p w14:paraId="7354835A">
            <w:pPr>
              <w:spacing w:after="0" w:line="240" w:lineRule="auto"/>
            </w:pPr>
            <w:r>
              <w:rPr>
                <w:rFonts w:ascii="Calibri" w:hAnsi="Calibri"/>
                <w:sz w:val="20"/>
              </w:rPr>
              <w:t>PK, auto-generated</w:t>
            </w:r>
          </w:p>
        </w:tc>
      </w:tr>
      <w:tr w14:paraId="501B1621">
        <w:tc>
          <w:tcPr>
            <w:tcW w:w="2016" w:type="dxa"/>
            <w:shd w:val="clear" w:color="auto" w:fill="DCE6F1"/>
            <w:vAlign w:val="center"/>
          </w:tcPr>
          <w:p w14:paraId="6C7CBC66">
            <w:pPr>
              <w:spacing w:after="0" w:line="240" w:lineRule="auto"/>
            </w:pPr>
            <w:r>
              <w:rPr>
                <w:rFonts w:ascii="Calibri" w:hAnsi="Calibri"/>
                <w:sz w:val="20"/>
              </w:rPr>
              <w:t>name</w:t>
            </w:r>
          </w:p>
        </w:tc>
        <w:tc>
          <w:tcPr>
            <w:tcW w:w="1872" w:type="dxa"/>
            <w:shd w:val="clear" w:color="auto" w:fill="DCE6F1"/>
            <w:vAlign w:val="center"/>
          </w:tcPr>
          <w:p w14:paraId="316D876E">
            <w:pPr>
              <w:spacing w:after="0" w:line="240" w:lineRule="auto"/>
            </w:pPr>
            <w:r>
              <w:rPr>
                <w:rFonts w:ascii="Calibri" w:hAnsi="Calibri"/>
                <w:sz w:val="20"/>
              </w:rPr>
              <w:t>name</w:t>
            </w:r>
          </w:p>
        </w:tc>
        <w:tc>
          <w:tcPr>
            <w:tcW w:w="2736" w:type="dxa"/>
            <w:shd w:val="clear" w:color="auto" w:fill="DCE6F1"/>
            <w:vAlign w:val="center"/>
          </w:tcPr>
          <w:p w14:paraId="1BE67417">
            <w:pPr>
              <w:spacing w:after="0" w:line="240" w:lineRule="auto"/>
            </w:pPr>
            <w:r>
              <w:rPr>
                <w:rFonts w:ascii="Calibri" w:hAnsi="Calibri"/>
                <w:sz w:val="20"/>
              </w:rPr>
              <w:t>String</w:t>
            </w:r>
          </w:p>
        </w:tc>
        <w:tc>
          <w:tcPr>
            <w:tcW w:w="3456" w:type="dxa"/>
            <w:shd w:val="clear" w:color="auto" w:fill="DCE6F1"/>
            <w:vAlign w:val="center"/>
          </w:tcPr>
          <w:p w14:paraId="4701DBF9">
            <w:pPr>
              <w:spacing w:after="0" w:line="240" w:lineRule="auto"/>
            </w:pPr>
            <w:r>
              <w:rPr>
                <w:rFonts w:ascii="Calibri" w:hAnsi="Calibri"/>
                <w:sz w:val="20"/>
              </w:rPr>
              <w:t>NOT NULL, max 100 chars</w:t>
            </w:r>
          </w:p>
        </w:tc>
      </w:tr>
      <w:tr w14:paraId="49944395">
        <w:tc>
          <w:tcPr>
            <w:tcW w:w="2016" w:type="dxa"/>
            <w:shd w:val="clear" w:color="auto" w:fill="FFFFFF"/>
            <w:vAlign w:val="center"/>
          </w:tcPr>
          <w:p w14:paraId="0BEE5115">
            <w:pPr>
              <w:spacing w:after="0" w:line="240" w:lineRule="auto"/>
            </w:pPr>
            <w:r>
              <w:rPr>
                <w:rFonts w:ascii="Calibri" w:hAnsi="Calibri"/>
                <w:sz w:val="20"/>
              </w:rPr>
              <w:t>type</w:t>
            </w:r>
          </w:p>
        </w:tc>
        <w:tc>
          <w:tcPr>
            <w:tcW w:w="1872" w:type="dxa"/>
            <w:shd w:val="clear" w:color="auto" w:fill="FFFFFF"/>
            <w:vAlign w:val="center"/>
          </w:tcPr>
          <w:p w14:paraId="20F97278">
            <w:pPr>
              <w:spacing w:after="0" w:line="240" w:lineRule="auto"/>
            </w:pPr>
            <w:r>
              <w:rPr>
                <w:rFonts w:ascii="Calibri" w:hAnsi="Calibri"/>
                <w:sz w:val="20"/>
              </w:rPr>
              <w:t>type</w:t>
            </w:r>
          </w:p>
        </w:tc>
        <w:tc>
          <w:tcPr>
            <w:tcW w:w="2736" w:type="dxa"/>
            <w:shd w:val="clear" w:color="auto" w:fill="FFFFFF"/>
            <w:vAlign w:val="center"/>
          </w:tcPr>
          <w:p w14:paraId="5C1D3724">
            <w:pPr>
              <w:spacing w:after="0" w:line="240" w:lineRule="auto"/>
            </w:pPr>
            <w:r>
              <w:rPr>
                <w:rFonts w:ascii="Calibri" w:hAnsi="Calibri"/>
                <w:sz w:val="20"/>
              </w:rPr>
              <w:t>LocationType (enum)</w:t>
            </w:r>
          </w:p>
        </w:tc>
        <w:tc>
          <w:tcPr>
            <w:tcW w:w="3456" w:type="dxa"/>
            <w:shd w:val="clear" w:color="auto" w:fill="FFFFFF"/>
            <w:vAlign w:val="center"/>
          </w:tcPr>
          <w:p w14:paraId="2262066B">
            <w:pPr>
              <w:spacing w:after="0" w:line="240" w:lineRule="auto"/>
            </w:pPr>
            <w:r>
              <w:rPr>
                <w:rFonts w:ascii="Calibri" w:hAnsi="Calibri"/>
                <w:sz w:val="20"/>
              </w:rPr>
              <w:t>NOT NULL — PROVINCE/DISTRICT/SECTOR/CELL/VILLAGE</w:t>
            </w:r>
          </w:p>
        </w:tc>
      </w:tr>
      <w:tr w14:paraId="148686FF">
        <w:tc>
          <w:tcPr>
            <w:tcW w:w="2016" w:type="dxa"/>
            <w:shd w:val="clear" w:color="auto" w:fill="DCE6F1"/>
            <w:vAlign w:val="center"/>
          </w:tcPr>
          <w:p w14:paraId="3E3E4094">
            <w:pPr>
              <w:spacing w:after="0" w:line="240" w:lineRule="auto"/>
            </w:pPr>
            <w:r>
              <w:rPr>
                <w:rFonts w:ascii="Calibri" w:hAnsi="Calibri"/>
                <w:sz w:val="20"/>
              </w:rPr>
              <w:t>code</w:t>
            </w:r>
          </w:p>
        </w:tc>
        <w:tc>
          <w:tcPr>
            <w:tcW w:w="1872" w:type="dxa"/>
            <w:shd w:val="clear" w:color="auto" w:fill="DCE6F1"/>
            <w:vAlign w:val="center"/>
          </w:tcPr>
          <w:p w14:paraId="3FE3A134">
            <w:pPr>
              <w:spacing w:after="0" w:line="240" w:lineRule="auto"/>
            </w:pPr>
            <w:r>
              <w:rPr>
                <w:rFonts w:ascii="Calibri" w:hAnsi="Calibri"/>
                <w:sz w:val="20"/>
              </w:rPr>
              <w:t>code</w:t>
            </w:r>
          </w:p>
        </w:tc>
        <w:tc>
          <w:tcPr>
            <w:tcW w:w="2736" w:type="dxa"/>
            <w:shd w:val="clear" w:color="auto" w:fill="DCE6F1"/>
            <w:vAlign w:val="center"/>
          </w:tcPr>
          <w:p w14:paraId="20B9C27D">
            <w:pPr>
              <w:spacing w:after="0" w:line="240" w:lineRule="auto"/>
            </w:pPr>
            <w:r>
              <w:rPr>
                <w:rFonts w:ascii="Calibri" w:hAnsi="Calibri"/>
                <w:sz w:val="20"/>
              </w:rPr>
              <w:t>String</w:t>
            </w:r>
          </w:p>
        </w:tc>
        <w:tc>
          <w:tcPr>
            <w:tcW w:w="3456" w:type="dxa"/>
            <w:shd w:val="clear" w:color="auto" w:fill="DCE6F1"/>
            <w:vAlign w:val="center"/>
          </w:tcPr>
          <w:p w14:paraId="5DFB16D9">
            <w:pPr>
              <w:spacing w:after="0" w:line="240" w:lineRule="auto"/>
            </w:pPr>
            <w:r>
              <w:rPr>
                <w:rFonts w:ascii="Calibri" w:hAnsi="Calibri"/>
                <w:sz w:val="20"/>
              </w:rPr>
              <w:t>UNIQUE, max 10 chars — province only (e.g. 'KIG')</w:t>
            </w:r>
          </w:p>
        </w:tc>
      </w:tr>
      <w:tr w14:paraId="59D4325A">
        <w:tc>
          <w:tcPr>
            <w:tcW w:w="2016" w:type="dxa"/>
            <w:shd w:val="clear" w:color="auto" w:fill="FFFFFF"/>
            <w:vAlign w:val="center"/>
          </w:tcPr>
          <w:p w14:paraId="51D61135">
            <w:pPr>
              <w:spacing w:after="0" w:line="240" w:lineRule="auto"/>
            </w:pPr>
            <w:r>
              <w:rPr>
                <w:rFonts w:ascii="Calibri" w:hAnsi="Calibri"/>
                <w:sz w:val="20"/>
              </w:rPr>
              <w:t>parent</w:t>
            </w:r>
          </w:p>
        </w:tc>
        <w:tc>
          <w:tcPr>
            <w:tcW w:w="1872" w:type="dxa"/>
            <w:shd w:val="clear" w:color="auto" w:fill="FFFFFF"/>
            <w:vAlign w:val="center"/>
          </w:tcPr>
          <w:p w14:paraId="183DED0F">
            <w:pPr>
              <w:spacing w:after="0" w:line="240" w:lineRule="auto"/>
            </w:pPr>
            <w:r>
              <w:rPr>
                <w:rFonts w:ascii="Calibri" w:hAnsi="Calibri"/>
                <w:sz w:val="20"/>
              </w:rPr>
              <w:t>parent_id</w:t>
            </w:r>
          </w:p>
        </w:tc>
        <w:tc>
          <w:tcPr>
            <w:tcW w:w="2736" w:type="dxa"/>
            <w:shd w:val="clear" w:color="auto" w:fill="FFFFFF"/>
            <w:vAlign w:val="center"/>
          </w:tcPr>
          <w:p w14:paraId="43976A71">
            <w:pPr>
              <w:spacing w:after="0" w:line="240" w:lineRule="auto"/>
            </w:pPr>
            <w:r>
              <w:rPr>
                <w:rFonts w:ascii="Calibri" w:hAnsi="Calibri"/>
                <w:sz w:val="20"/>
              </w:rPr>
              <w:t>Location (FK)</w:t>
            </w:r>
          </w:p>
        </w:tc>
        <w:tc>
          <w:tcPr>
            <w:tcW w:w="3456" w:type="dxa"/>
            <w:shd w:val="clear" w:color="auto" w:fill="FFFFFF"/>
            <w:vAlign w:val="center"/>
          </w:tcPr>
          <w:p w14:paraId="17EB9DF7">
            <w:pPr>
              <w:spacing w:after="0" w:line="240" w:lineRule="auto"/>
            </w:pPr>
            <w:r>
              <w:rPr>
                <w:rFonts w:ascii="Calibri" w:hAnsi="Calibri"/>
                <w:sz w:val="20"/>
              </w:rPr>
              <w:t>Nullable → locations.id (NULL = province)</w:t>
            </w:r>
          </w:p>
        </w:tc>
      </w:tr>
      <w:tr w14:paraId="680BEF4D">
        <w:tc>
          <w:tcPr>
            <w:tcW w:w="2016" w:type="dxa"/>
            <w:shd w:val="clear" w:color="auto" w:fill="DCE6F1"/>
            <w:vAlign w:val="center"/>
          </w:tcPr>
          <w:p w14:paraId="0BB2C039">
            <w:pPr>
              <w:spacing w:after="0" w:line="240" w:lineRule="auto"/>
            </w:pPr>
            <w:r>
              <w:rPr>
                <w:rFonts w:ascii="Calibri" w:hAnsi="Calibri"/>
                <w:sz w:val="20"/>
              </w:rPr>
              <w:t>children</w:t>
            </w:r>
          </w:p>
        </w:tc>
        <w:tc>
          <w:tcPr>
            <w:tcW w:w="1872" w:type="dxa"/>
            <w:shd w:val="clear" w:color="auto" w:fill="DCE6F1"/>
            <w:vAlign w:val="center"/>
          </w:tcPr>
          <w:p w14:paraId="6C030AE8">
            <w:pPr>
              <w:spacing w:after="0" w:line="240" w:lineRule="auto"/>
            </w:pPr>
            <w:r>
              <w:rPr>
                <w:rFonts w:ascii="Calibri" w:hAnsi="Calibri"/>
                <w:sz w:val="20"/>
              </w:rPr>
              <w:t>(mappedBy)</w:t>
            </w:r>
          </w:p>
        </w:tc>
        <w:tc>
          <w:tcPr>
            <w:tcW w:w="2736" w:type="dxa"/>
            <w:shd w:val="clear" w:color="auto" w:fill="DCE6F1"/>
            <w:vAlign w:val="center"/>
          </w:tcPr>
          <w:p w14:paraId="6D4F91C2">
            <w:pPr>
              <w:spacing w:after="0" w:line="240" w:lineRule="auto"/>
            </w:pPr>
            <w:r>
              <w:rPr>
                <w:rFonts w:ascii="Calibri" w:hAnsi="Calibri"/>
                <w:sz w:val="20"/>
              </w:rPr>
              <w:t>List&lt;Location&gt;</w:t>
            </w:r>
          </w:p>
        </w:tc>
        <w:tc>
          <w:tcPr>
            <w:tcW w:w="3456" w:type="dxa"/>
            <w:shd w:val="clear" w:color="auto" w:fill="DCE6F1"/>
            <w:vAlign w:val="center"/>
          </w:tcPr>
          <w:p w14:paraId="1A73E778">
            <w:pPr>
              <w:spacing w:after="0" w:line="240" w:lineRule="auto"/>
            </w:pPr>
            <w:r>
              <w:rPr>
                <w:rFonts w:ascii="Calibri" w:hAnsi="Calibri"/>
                <w:sz w:val="20"/>
              </w:rPr>
              <w:t>CascadeType.ALL — deletes propagate down</w:t>
            </w:r>
          </w:p>
        </w:tc>
      </w:tr>
    </w:tbl>
    <w:p w14:paraId="30E2A2DC">
      <w:pPr>
        <w:spacing w:after="40"/>
      </w:pPr>
    </w:p>
    <w:p w14:paraId="7A27941B">
      <w:r>
        <w:rPr>
          <w:rFonts w:ascii="Calibri" w:hAnsi="Calibri"/>
          <w:b w:val="0"/>
          <w:i w:val="0"/>
          <w:sz w:val="22"/>
        </w:rPr>
        <w:t>Hierarchy visualised:</w:t>
      </w:r>
    </w:p>
    <w:p w14:paraId="635349E0">
      <w:pPr>
        <w:shd w:val="clear" w:color="auto" w:fill="F2F2F2"/>
        <w:ind w:left="576" w:right="576"/>
      </w:pPr>
      <w:r>
        <w:rPr>
          <w:rFonts w:ascii="Courier New" w:hAnsi="Courier New"/>
          <w:color w:val="1A1A1A"/>
          <w:sz w:val="18"/>
        </w:rPr>
        <w:t>PROVINCE  (parent_id = NULL, code = 'KIG')</w:t>
      </w:r>
      <w:r>
        <w:rPr>
          <w:rFonts w:ascii="Courier New" w:hAnsi="Courier New"/>
          <w:color w:val="1A1A1A"/>
          <w:sz w:val="18"/>
        </w:rPr>
        <w:br w:type="textWrapping"/>
      </w:r>
      <w:r>
        <w:rPr>
          <w:rFonts w:ascii="Courier New" w:hAnsi="Courier New"/>
          <w:color w:val="1A1A1A"/>
          <w:sz w:val="18"/>
        </w:rPr>
        <w:t xml:space="preserve">  └─ DISTRICT  (parent_id = province.id)</w:t>
      </w:r>
      <w:r>
        <w:rPr>
          <w:rFonts w:ascii="Courier New" w:hAnsi="Courier New"/>
          <w:color w:val="1A1A1A"/>
          <w:sz w:val="18"/>
        </w:rPr>
        <w:br w:type="textWrapping"/>
      </w:r>
      <w:r>
        <w:rPr>
          <w:rFonts w:ascii="Courier New" w:hAnsi="Courier New"/>
          <w:color w:val="1A1A1A"/>
          <w:sz w:val="18"/>
        </w:rPr>
        <w:t xml:space="preserve">       └─ SECTOR   (parent_id = district.id)</w:t>
      </w:r>
      <w:r>
        <w:rPr>
          <w:rFonts w:ascii="Courier New" w:hAnsi="Courier New"/>
          <w:color w:val="1A1A1A"/>
          <w:sz w:val="18"/>
        </w:rPr>
        <w:br w:type="textWrapping"/>
      </w:r>
      <w:r>
        <w:rPr>
          <w:rFonts w:ascii="Courier New" w:hAnsi="Courier New"/>
          <w:color w:val="1A1A1A"/>
          <w:sz w:val="18"/>
        </w:rPr>
        <w:t xml:space="preserve">            └─ CELL     (parent_id = sector.id)</w:t>
      </w:r>
      <w:r>
        <w:rPr>
          <w:rFonts w:ascii="Courier New" w:hAnsi="Courier New"/>
          <w:color w:val="1A1A1A"/>
          <w:sz w:val="18"/>
        </w:rPr>
        <w:br w:type="textWrapping"/>
      </w:r>
      <w:r>
        <w:rPr>
          <w:rFonts w:ascii="Courier New" w:hAnsi="Courier New"/>
          <w:color w:val="1A1A1A"/>
          <w:sz w:val="18"/>
        </w:rPr>
        <w:t xml:space="preserve">                 └─ VILLAGE  (parent_id = cell.id)</w:t>
      </w:r>
    </w:p>
    <w:p w14:paraId="3536A8A2">
      <w:pPr>
        <w:spacing w:after="40"/>
      </w:pPr>
    </w:p>
    <w:p w14:paraId="115507A6">
      <w:pPr>
        <w:pStyle w:val="3"/>
      </w:pPr>
      <w:r>
        <w:rPr>
          <w:color w:val="2E74B5"/>
          <w:sz w:val="28"/>
        </w:rPr>
        <w:t>5.5 Training  (table: trainings)</w:t>
      </w:r>
    </w:p>
    <w:p w14:paraId="1174FCEC">
      <w:r>
        <w:rPr>
          <w:rFonts w:ascii="Calibri" w:hAnsi="Calibri"/>
          <w:b w:val="0"/>
          <w:i w:val="0"/>
          <w:sz w:val="22"/>
        </w:rPr>
        <w:t>Represents a training programme. Employees enrol via a Many-to-Many relationship.</w:t>
      </w:r>
    </w:p>
    <w:p w14:paraId="0DC23113">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25"/>
        <w:gridCol w:w="2229"/>
        <w:gridCol w:w="2905"/>
      </w:tblGrid>
      <w:tr w14:paraId="0AC25BF6">
        <w:tc>
          <w:tcPr>
            <w:tcW w:w="2016" w:type="dxa"/>
            <w:shd w:val="clear" w:color="auto" w:fill="1F497D"/>
            <w:vAlign w:val="center"/>
          </w:tcPr>
          <w:p w14:paraId="4C924BB6">
            <w:pPr>
              <w:spacing w:after="0" w:line="240" w:lineRule="auto"/>
              <w:jc w:val="center"/>
            </w:pPr>
            <w:r>
              <w:rPr>
                <w:rFonts w:ascii="Calibri" w:hAnsi="Calibri"/>
                <w:b/>
                <w:color w:val="FFFFFF"/>
                <w:sz w:val="20"/>
              </w:rPr>
              <w:t>Field</w:t>
            </w:r>
          </w:p>
        </w:tc>
        <w:tc>
          <w:tcPr>
            <w:tcW w:w="2160" w:type="dxa"/>
            <w:shd w:val="clear" w:color="auto" w:fill="1F497D"/>
            <w:vAlign w:val="center"/>
          </w:tcPr>
          <w:p w14:paraId="3778FF97">
            <w:pPr>
              <w:spacing w:after="0" w:line="240" w:lineRule="auto"/>
              <w:jc w:val="center"/>
            </w:pPr>
            <w:r>
              <w:rPr>
                <w:rFonts w:ascii="Calibri" w:hAnsi="Calibri"/>
                <w:b/>
                <w:color w:val="FFFFFF"/>
                <w:sz w:val="20"/>
              </w:rPr>
              <w:t>Column</w:t>
            </w:r>
          </w:p>
        </w:tc>
        <w:tc>
          <w:tcPr>
            <w:tcW w:w="2448" w:type="dxa"/>
            <w:shd w:val="clear" w:color="auto" w:fill="1F497D"/>
            <w:vAlign w:val="center"/>
          </w:tcPr>
          <w:p w14:paraId="7616AD5D">
            <w:pPr>
              <w:spacing w:after="0" w:line="240" w:lineRule="auto"/>
              <w:jc w:val="center"/>
            </w:pPr>
            <w:r>
              <w:rPr>
                <w:rFonts w:ascii="Calibri" w:hAnsi="Calibri"/>
                <w:b/>
                <w:color w:val="FFFFFF"/>
                <w:sz w:val="20"/>
              </w:rPr>
              <w:t>Type</w:t>
            </w:r>
          </w:p>
        </w:tc>
        <w:tc>
          <w:tcPr>
            <w:tcW w:w="3456" w:type="dxa"/>
            <w:shd w:val="clear" w:color="auto" w:fill="1F497D"/>
            <w:vAlign w:val="center"/>
          </w:tcPr>
          <w:p w14:paraId="1C0D6628">
            <w:pPr>
              <w:spacing w:after="0" w:line="240" w:lineRule="auto"/>
              <w:jc w:val="center"/>
            </w:pPr>
            <w:r>
              <w:rPr>
                <w:rFonts w:ascii="Calibri" w:hAnsi="Calibri"/>
                <w:b/>
                <w:color w:val="FFFFFF"/>
                <w:sz w:val="20"/>
              </w:rPr>
              <w:t>Constraints</w:t>
            </w:r>
          </w:p>
        </w:tc>
      </w:tr>
      <w:tr w14:paraId="24C179E4">
        <w:tc>
          <w:tcPr>
            <w:tcW w:w="2016" w:type="dxa"/>
            <w:shd w:val="clear" w:color="auto" w:fill="FFFFFF"/>
            <w:vAlign w:val="center"/>
          </w:tcPr>
          <w:p w14:paraId="59410816">
            <w:pPr>
              <w:spacing w:after="0" w:line="240" w:lineRule="auto"/>
            </w:pPr>
            <w:r>
              <w:rPr>
                <w:rFonts w:ascii="Calibri" w:hAnsi="Calibri"/>
                <w:sz w:val="20"/>
              </w:rPr>
              <w:t>id</w:t>
            </w:r>
          </w:p>
        </w:tc>
        <w:tc>
          <w:tcPr>
            <w:tcW w:w="2160" w:type="dxa"/>
            <w:shd w:val="clear" w:color="auto" w:fill="FFFFFF"/>
            <w:vAlign w:val="center"/>
          </w:tcPr>
          <w:p w14:paraId="2671B51D">
            <w:pPr>
              <w:spacing w:after="0" w:line="240" w:lineRule="auto"/>
            </w:pPr>
            <w:r>
              <w:rPr>
                <w:rFonts w:ascii="Calibri" w:hAnsi="Calibri"/>
                <w:sz w:val="20"/>
              </w:rPr>
              <w:t>id</w:t>
            </w:r>
          </w:p>
        </w:tc>
        <w:tc>
          <w:tcPr>
            <w:tcW w:w="2448" w:type="dxa"/>
            <w:shd w:val="clear" w:color="auto" w:fill="FFFFFF"/>
            <w:vAlign w:val="center"/>
          </w:tcPr>
          <w:p w14:paraId="44FEDA09">
            <w:pPr>
              <w:spacing w:after="0" w:line="240" w:lineRule="auto"/>
            </w:pPr>
            <w:r>
              <w:rPr>
                <w:rFonts w:ascii="Calibri" w:hAnsi="Calibri"/>
                <w:sz w:val="20"/>
              </w:rPr>
              <w:t>Long</w:t>
            </w:r>
          </w:p>
        </w:tc>
        <w:tc>
          <w:tcPr>
            <w:tcW w:w="3456" w:type="dxa"/>
            <w:shd w:val="clear" w:color="auto" w:fill="FFFFFF"/>
            <w:vAlign w:val="center"/>
          </w:tcPr>
          <w:p w14:paraId="35C9AD1C">
            <w:pPr>
              <w:spacing w:after="0" w:line="240" w:lineRule="auto"/>
            </w:pPr>
            <w:r>
              <w:rPr>
                <w:rFonts w:ascii="Calibri" w:hAnsi="Calibri"/>
                <w:sz w:val="20"/>
              </w:rPr>
              <w:t>PK, auto-generated</w:t>
            </w:r>
          </w:p>
        </w:tc>
      </w:tr>
      <w:tr w14:paraId="4FEEACB1">
        <w:tc>
          <w:tcPr>
            <w:tcW w:w="2016" w:type="dxa"/>
            <w:shd w:val="clear" w:color="auto" w:fill="DCE6F1"/>
            <w:vAlign w:val="center"/>
          </w:tcPr>
          <w:p w14:paraId="65C4EFDE">
            <w:pPr>
              <w:spacing w:after="0" w:line="240" w:lineRule="auto"/>
            </w:pPr>
            <w:r>
              <w:rPr>
                <w:rFonts w:ascii="Calibri" w:hAnsi="Calibri"/>
                <w:sz w:val="20"/>
              </w:rPr>
              <w:t>title</w:t>
            </w:r>
          </w:p>
        </w:tc>
        <w:tc>
          <w:tcPr>
            <w:tcW w:w="2160" w:type="dxa"/>
            <w:shd w:val="clear" w:color="auto" w:fill="DCE6F1"/>
            <w:vAlign w:val="center"/>
          </w:tcPr>
          <w:p w14:paraId="40182A27">
            <w:pPr>
              <w:spacing w:after="0" w:line="240" w:lineRule="auto"/>
            </w:pPr>
            <w:r>
              <w:rPr>
                <w:rFonts w:ascii="Calibri" w:hAnsi="Calibri"/>
                <w:sz w:val="20"/>
              </w:rPr>
              <w:t>title</w:t>
            </w:r>
          </w:p>
        </w:tc>
        <w:tc>
          <w:tcPr>
            <w:tcW w:w="2448" w:type="dxa"/>
            <w:shd w:val="clear" w:color="auto" w:fill="DCE6F1"/>
            <w:vAlign w:val="center"/>
          </w:tcPr>
          <w:p w14:paraId="5AAFBEDE">
            <w:pPr>
              <w:spacing w:after="0" w:line="240" w:lineRule="auto"/>
            </w:pPr>
            <w:r>
              <w:rPr>
                <w:rFonts w:ascii="Calibri" w:hAnsi="Calibri"/>
                <w:sz w:val="20"/>
              </w:rPr>
              <w:t>String</w:t>
            </w:r>
          </w:p>
        </w:tc>
        <w:tc>
          <w:tcPr>
            <w:tcW w:w="3456" w:type="dxa"/>
            <w:shd w:val="clear" w:color="auto" w:fill="DCE6F1"/>
            <w:vAlign w:val="center"/>
          </w:tcPr>
          <w:p w14:paraId="749238ED">
            <w:pPr>
              <w:spacing w:after="0" w:line="240" w:lineRule="auto"/>
            </w:pPr>
            <w:r>
              <w:rPr>
                <w:rFonts w:ascii="Calibri" w:hAnsi="Calibri"/>
                <w:sz w:val="20"/>
              </w:rPr>
              <w:t>NOT NULL, UNIQUE, max 200 chars</w:t>
            </w:r>
          </w:p>
        </w:tc>
      </w:tr>
      <w:tr w14:paraId="2031C2C0">
        <w:tc>
          <w:tcPr>
            <w:tcW w:w="2016" w:type="dxa"/>
            <w:shd w:val="clear" w:color="auto" w:fill="FFFFFF"/>
            <w:vAlign w:val="center"/>
          </w:tcPr>
          <w:p w14:paraId="3009E3FF">
            <w:pPr>
              <w:spacing w:after="0" w:line="240" w:lineRule="auto"/>
            </w:pPr>
            <w:r>
              <w:rPr>
                <w:rFonts w:ascii="Calibri" w:hAnsi="Calibri"/>
                <w:sz w:val="20"/>
              </w:rPr>
              <w:t>description</w:t>
            </w:r>
          </w:p>
        </w:tc>
        <w:tc>
          <w:tcPr>
            <w:tcW w:w="2160" w:type="dxa"/>
            <w:shd w:val="clear" w:color="auto" w:fill="FFFFFF"/>
            <w:vAlign w:val="center"/>
          </w:tcPr>
          <w:p w14:paraId="6B19193A">
            <w:pPr>
              <w:spacing w:after="0" w:line="240" w:lineRule="auto"/>
            </w:pPr>
            <w:r>
              <w:rPr>
                <w:rFonts w:ascii="Calibri" w:hAnsi="Calibri"/>
                <w:sz w:val="20"/>
              </w:rPr>
              <w:t>description</w:t>
            </w:r>
          </w:p>
        </w:tc>
        <w:tc>
          <w:tcPr>
            <w:tcW w:w="2448" w:type="dxa"/>
            <w:shd w:val="clear" w:color="auto" w:fill="FFFFFF"/>
            <w:vAlign w:val="center"/>
          </w:tcPr>
          <w:p w14:paraId="04E11D03">
            <w:pPr>
              <w:spacing w:after="0" w:line="240" w:lineRule="auto"/>
            </w:pPr>
            <w:r>
              <w:rPr>
                <w:rFonts w:ascii="Calibri" w:hAnsi="Calibri"/>
                <w:sz w:val="20"/>
              </w:rPr>
              <w:t>String</w:t>
            </w:r>
          </w:p>
        </w:tc>
        <w:tc>
          <w:tcPr>
            <w:tcW w:w="3456" w:type="dxa"/>
            <w:shd w:val="clear" w:color="auto" w:fill="FFFFFF"/>
            <w:vAlign w:val="center"/>
          </w:tcPr>
          <w:p w14:paraId="4198F881">
            <w:pPr>
              <w:spacing w:after="0" w:line="240" w:lineRule="auto"/>
            </w:pPr>
            <w:r>
              <w:rPr>
                <w:rFonts w:ascii="Calibri" w:hAnsi="Calibri"/>
                <w:sz w:val="20"/>
              </w:rPr>
              <w:t>Nullable, max 1000 chars</w:t>
            </w:r>
          </w:p>
        </w:tc>
      </w:tr>
      <w:tr w14:paraId="5D17E86F">
        <w:tc>
          <w:tcPr>
            <w:tcW w:w="2016" w:type="dxa"/>
            <w:shd w:val="clear" w:color="auto" w:fill="DCE6F1"/>
            <w:vAlign w:val="center"/>
          </w:tcPr>
          <w:p w14:paraId="7FB78B6D">
            <w:pPr>
              <w:spacing w:after="0" w:line="240" w:lineRule="auto"/>
            </w:pPr>
            <w:r>
              <w:rPr>
                <w:rFonts w:ascii="Calibri" w:hAnsi="Calibri"/>
                <w:sz w:val="20"/>
              </w:rPr>
              <w:t>startDate</w:t>
            </w:r>
          </w:p>
        </w:tc>
        <w:tc>
          <w:tcPr>
            <w:tcW w:w="2160" w:type="dxa"/>
            <w:shd w:val="clear" w:color="auto" w:fill="DCE6F1"/>
            <w:vAlign w:val="center"/>
          </w:tcPr>
          <w:p w14:paraId="7CB491A4">
            <w:pPr>
              <w:spacing w:after="0" w:line="240" w:lineRule="auto"/>
            </w:pPr>
            <w:r>
              <w:rPr>
                <w:rFonts w:ascii="Calibri" w:hAnsi="Calibri"/>
                <w:sz w:val="20"/>
              </w:rPr>
              <w:t>start_date</w:t>
            </w:r>
          </w:p>
        </w:tc>
        <w:tc>
          <w:tcPr>
            <w:tcW w:w="2448" w:type="dxa"/>
            <w:shd w:val="clear" w:color="auto" w:fill="DCE6F1"/>
            <w:vAlign w:val="center"/>
          </w:tcPr>
          <w:p w14:paraId="66C2BA84">
            <w:pPr>
              <w:spacing w:after="0" w:line="240" w:lineRule="auto"/>
            </w:pPr>
            <w:r>
              <w:rPr>
                <w:rFonts w:ascii="Calibri" w:hAnsi="Calibri"/>
                <w:sz w:val="20"/>
              </w:rPr>
              <w:t>LocalDate</w:t>
            </w:r>
          </w:p>
        </w:tc>
        <w:tc>
          <w:tcPr>
            <w:tcW w:w="3456" w:type="dxa"/>
            <w:shd w:val="clear" w:color="auto" w:fill="DCE6F1"/>
            <w:vAlign w:val="center"/>
          </w:tcPr>
          <w:p w14:paraId="3C2E55B4">
            <w:pPr>
              <w:spacing w:after="0" w:line="240" w:lineRule="auto"/>
            </w:pPr>
            <w:r>
              <w:rPr>
                <w:rFonts w:ascii="Calibri" w:hAnsi="Calibri"/>
                <w:sz w:val="20"/>
              </w:rPr>
              <w:t>Nullable</w:t>
            </w:r>
          </w:p>
        </w:tc>
      </w:tr>
      <w:tr w14:paraId="3B718971">
        <w:tc>
          <w:tcPr>
            <w:tcW w:w="2016" w:type="dxa"/>
            <w:shd w:val="clear" w:color="auto" w:fill="FFFFFF"/>
            <w:vAlign w:val="center"/>
          </w:tcPr>
          <w:p w14:paraId="2C18247E">
            <w:pPr>
              <w:spacing w:after="0" w:line="240" w:lineRule="auto"/>
            </w:pPr>
            <w:r>
              <w:rPr>
                <w:rFonts w:ascii="Calibri" w:hAnsi="Calibri"/>
                <w:sz w:val="20"/>
              </w:rPr>
              <w:t>endDate</w:t>
            </w:r>
          </w:p>
        </w:tc>
        <w:tc>
          <w:tcPr>
            <w:tcW w:w="2160" w:type="dxa"/>
            <w:shd w:val="clear" w:color="auto" w:fill="FFFFFF"/>
            <w:vAlign w:val="center"/>
          </w:tcPr>
          <w:p w14:paraId="615D8DA7">
            <w:pPr>
              <w:spacing w:after="0" w:line="240" w:lineRule="auto"/>
            </w:pPr>
            <w:r>
              <w:rPr>
                <w:rFonts w:ascii="Calibri" w:hAnsi="Calibri"/>
                <w:sz w:val="20"/>
              </w:rPr>
              <w:t>end_date</w:t>
            </w:r>
          </w:p>
        </w:tc>
        <w:tc>
          <w:tcPr>
            <w:tcW w:w="2448" w:type="dxa"/>
            <w:shd w:val="clear" w:color="auto" w:fill="FFFFFF"/>
            <w:vAlign w:val="center"/>
          </w:tcPr>
          <w:p w14:paraId="00282A1E">
            <w:pPr>
              <w:spacing w:after="0" w:line="240" w:lineRule="auto"/>
            </w:pPr>
            <w:r>
              <w:rPr>
                <w:rFonts w:ascii="Calibri" w:hAnsi="Calibri"/>
                <w:sz w:val="20"/>
              </w:rPr>
              <w:t>LocalDate</w:t>
            </w:r>
          </w:p>
        </w:tc>
        <w:tc>
          <w:tcPr>
            <w:tcW w:w="3456" w:type="dxa"/>
            <w:shd w:val="clear" w:color="auto" w:fill="FFFFFF"/>
            <w:vAlign w:val="center"/>
          </w:tcPr>
          <w:p w14:paraId="020EFE0C">
            <w:pPr>
              <w:spacing w:after="0" w:line="240" w:lineRule="auto"/>
            </w:pPr>
            <w:r>
              <w:rPr>
                <w:rFonts w:ascii="Calibri" w:hAnsi="Calibri"/>
                <w:sz w:val="20"/>
              </w:rPr>
              <w:t>Nullable</w:t>
            </w:r>
          </w:p>
        </w:tc>
      </w:tr>
      <w:tr w14:paraId="0C00D812">
        <w:tc>
          <w:tcPr>
            <w:tcW w:w="2016" w:type="dxa"/>
            <w:shd w:val="clear" w:color="auto" w:fill="DCE6F1"/>
            <w:vAlign w:val="center"/>
          </w:tcPr>
          <w:p w14:paraId="05B77376">
            <w:pPr>
              <w:spacing w:after="0" w:line="240" w:lineRule="auto"/>
            </w:pPr>
            <w:r>
              <w:rPr>
                <w:rFonts w:ascii="Calibri" w:hAnsi="Calibri"/>
                <w:sz w:val="20"/>
              </w:rPr>
              <w:t>trainer</w:t>
            </w:r>
          </w:p>
        </w:tc>
        <w:tc>
          <w:tcPr>
            <w:tcW w:w="2160" w:type="dxa"/>
            <w:shd w:val="clear" w:color="auto" w:fill="DCE6F1"/>
            <w:vAlign w:val="center"/>
          </w:tcPr>
          <w:p w14:paraId="14304A66">
            <w:pPr>
              <w:spacing w:after="0" w:line="240" w:lineRule="auto"/>
            </w:pPr>
            <w:r>
              <w:rPr>
                <w:rFonts w:ascii="Calibri" w:hAnsi="Calibri"/>
                <w:sz w:val="20"/>
              </w:rPr>
              <w:t>trainer</w:t>
            </w:r>
          </w:p>
        </w:tc>
        <w:tc>
          <w:tcPr>
            <w:tcW w:w="2448" w:type="dxa"/>
            <w:shd w:val="clear" w:color="auto" w:fill="DCE6F1"/>
            <w:vAlign w:val="center"/>
          </w:tcPr>
          <w:p w14:paraId="09A89E31">
            <w:pPr>
              <w:spacing w:after="0" w:line="240" w:lineRule="auto"/>
            </w:pPr>
            <w:r>
              <w:rPr>
                <w:rFonts w:ascii="Calibri" w:hAnsi="Calibri"/>
                <w:sz w:val="20"/>
              </w:rPr>
              <w:t>String</w:t>
            </w:r>
          </w:p>
        </w:tc>
        <w:tc>
          <w:tcPr>
            <w:tcW w:w="3456" w:type="dxa"/>
            <w:shd w:val="clear" w:color="auto" w:fill="DCE6F1"/>
            <w:vAlign w:val="center"/>
          </w:tcPr>
          <w:p w14:paraId="74528823">
            <w:pPr>
              <w:spacing w:after="0" w:line="240" w:lineRule="auto"/>
            </w:pPr>
            <w:r>
              <w:rPr>
                <w:rFonts w:ascii="Calibri" w:hAnsi="Calibri"/>
                <w:sz w:val="20"/>
              </w:rPr>
              <w:t>Nullable, max 200 chars</w:t>
            </w:r>
          </w:p>
        </w:tc>
      </w:tr>
      <w:tr w14:paraId="0A97B94D">
        <w:tc>
          <w:tcPr>
            <w:tcW w:w="2016" w:type="dxa"/>
            <w:shd w:val="clear" w:color="auto" w:fill="FFFFFF"/>
            <w:vAlign w:val="center"/>
          </w:tcPr>
          <w:p w14:paraId="6A2CDEAC">
            <w:pPr>
              <w:spacing w:after="0" w:line="240" w:lineRule="auto"/>
            </w:pPr>
            <w:r>
              <w:rPr>
                <w:rFonts w:ascii="Calibri" w:hAnsi="Calibri"/>
                <w:sz w:val="20"/>
              </w:rPr>
              <w:t>employees</w:t>
            </w:r>
          </w:p>
        </w:tc>
        <w:tc>
          <w:tcPr>
            <w:tcW w:w="2160" w:type="dxa"/>
            <w:shd w:val="clear" w:color="auto" w:fill="FFFFFF"/>
            <w:vAlign w:val="center"/>
          </w:tcPr>
          <w:p w14:paraId="66FB7B2F">
            <w:pPr>
              <w:spacing w:after="0" w:line="240" w:lineRule="auto"/>
            </w:pPr>
            <w:r>
              <w:rPr>
                <w:rFonts w:ascii="Calibri" w:hAnsi="Calibri"/>
                <w:sz w:val="20"/>
              </w:rPr>
              <w:t>(mappedBy)</w:t>
            </w:r>
          </w:p>
        </w:tc>
        <w:tc>
          <w:tcPr>
            <w:tcW w:w="2448" w:type="dxa"/>
            <w:shd w:val="clear" w:color="auto" w:fill="FFFFFF"/>
            <w:vAlign w:val="center"/>
          </w:tcPr>
          <w:p w14:paraId="70E34687">
            <w:pPr>
              <w:spacing w:after="0" w:line="240" w:lineRule="auto"/>
            </w:pPr>
            <w:r>
              <w:rPr>
                <w:rFonts w:ascii="Calibri" w:hAnsi="Calibri"/>
                <w:sz w:val="20"/>
              </w:rPr>
              <w:t>Set&lt;Employee&gt;</w:t>
            </w:r>
          </w:p>
        </w:tc>
        <w:tc>
          <w:tcPr>
            <w:tcW w:w="3456" w:type="dxa"/>
            <w:shd w:val="clear" w:color="auto" w:fill="FFFFFF"/>
            <w:vAlign w:val="center"/>
          </w:tcPr>
          <w:p w14:paraId="289C451A">
            <w:pPr>
              <w:spacing w:after="0" w:line="240" w:lineRule="auto"/>
            </w:pPr>
            <w:r>
              <w:rPr>
                <w:rFonts w:ascii="Calibri" w:hAnsi="Calibri"/>
                <w:sz w:val="20"/>
              </w:rPr>
              <w:t>Inverse side of ManyToMany</w:t>
            </w:r>
          </w:p>
        </w:tc>
      </w:tr>
    </w:tbl>
    <w:p w14:paraId="5D76E3D0">
      <w:pPr>
        <w:spacing w:after="40"/>
      </w:pPr>
    </w:p>
    <w:p w14:paraId="5750A48B">
      <w:pPr>
        <w:pStyle w:val="3"/>
      </w:pPr>
      <w:r>
        <w:rPr>
          <w:color w:val="2E74B5"/>
          <w:sz w:val="28"/>
        </w:rPr>
        <w:t>5.6 LeaveRequest  (table: leave_requests)</w:t>
      </w:r>
    </w:p>
    <w:p w14:paraId="12619E50">
      <w:r>
        <w:rPr>
          <w:rFonts w:ascii="Calibri" w:hAnsi="Calibri"/>
          <w:b w:val="0"/>
          <w:i w:val="0"/>
          <w:sz w:val="22"/>
        </w:rPr>
        <w:t>Records a leave or absence request submitted by an employee.</w:t>
      </w:r>
    </w:p>
    <w:p w14:paraId="3568F836">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831"/>
        <w:gridCol w:w="1992"/>
        <w:gridCol w:w="3395"/>
      </w:tblGrid>
      <w:tr w14:paraId="366215B9">
        <w:tc>
          <w:tcPr>
            <w:tcW w:w="2016" w:type="dxa"/>
            <w:shd w:val="clear" w:color="auto" w:fill="1F497D"/>
            <w:vAlign w:val="center"/>
          </w:tcPr>
          <w:p w14:paraId="6CB8ABBD">
            <w:pPr>
              <w:spacing w:after="0" w:line="240" w:lineRule="auto"/>
              <w:jc w:val="center"/>
            </w:pPr>
            <w:r>
              <w:rPr>
                <w:rFonts w:ascii="Calibri" w:hAnsi="Calibri"/>
                <w:b/>
                <w:color w:val="FFFFFF"/>
                <w:sz w:val="20"/>
              </w:rPr>
              <w:t>Field</w:t>
            </w:r>
          </w:p>
        </w:tc>
        <w:tc>
          <w:tcPr>
            <w:tcW w:w="2160" w:type="dxa"/>
            <w:shd w:val="clear" w:color="auto" w:fill="1F497D"/>
            <w:vAlign w:val="center"/>
          </w:tcPr>
          <w:p w14:paraId="51869B8E">
            <w:pPr>
              <w:spacing w:after="0" w:line="240" w:lineRule="auto"/>
              <w:jc w:val="center"/>
            </w:pPr>
            <w:r>
              <w:rPr>
                <w:rFonts w:ascii="Calibri" w:hAnsi="Calibri"/>
                <w:b/>
                <w:color w:val="FFFFFF"/>
                <w:sz w:val="20"/>
              </w:rPr>
              <w:t>Column</w:t>
            </w:r>
          </w:p>
        </w:tc>
        <w:tc>
          <w:tcPr>
            <w:tcW w:w="2448" w:type="dxa"/>
            <w:shd w:val="clear" w:color="auto" w:fill="1F497D"/>
            <w:vAlign w:val="center"/>
          </w:tcPr>
          <w:p w14:paraId="71A60A25">
            <w:pPr>
              <w:spacing w:after="0" w:line="240" w:lineRule="auto"/>
              <w:jc w:val="center"/>
            </w:pPr>
            <w:r>
              <w:rPr>
                <w:rFonts w:ascii="Calibri" w:hAnsi="Calibri"/>
                <w:b/>
                <w:color w:val="FFFFFF"/>
                <w:sz w:val="20"/>
              </w:rPr>
              <w:t>Type</w:t>
            </w:r>
          </w:p>
        </w:tc>
        <w:tc>
          <w:tcPr>
            <w:tcW w:w="3456" w:type="dxa"/>
            <w:shd w:val="clear" w:color="auto" w:fill="1F497D"/>
            <w:vAlign w:val="center"/>
          </w:tcPr>
          <w:p w14:paraId="41BFB379">
            <w:pPr>
              <w:spacing w:after="0" w:line="240" w:lineRule="auto"/>
              <w:jc w:val="center"/>
            </w:pPr>
            <w:r>
              <w:rPr>
                <w:rFonts w:ascii="Calibri" w:hAnsi="Calibri"/>
                <w:b/>
                <w:color w:val="FFFFFF"/>
                <w:sz w:val="20"/>
              </w:rPr>
              <w:t>Constraints</w:t>
            </w:r>
          </w:p>
        </w:tc>
      </w:tr>
      <w:tr w14:paraId="68FC2B11">
        <w:tc>
          <w:tcPr>
            <w:tcW w:w="2016" w:type="dxa"/>
            <w:shd w:val="clear" w:color="auto" w:fill="FFFFFF"/>
            <w:vAlign w:val="center"/>
          </w:tcPr>
          <w:p w14:paraId="1AB429CB">
            <w:pPr>
              <w:spacing w:after="0" w:line="240" w:lineRule="auto"/>
            </w:pPr>
            <w:r>
              <w:rPr>
                <w:rFonts w:ascii="Calibri" w:hAnsi="Calibri"/>
                <w:sz w:val="20"/>
              </w:rPr>
              <w:t>id</w:t>
            </w:r>
          </w:p>
        </w:tc>
        <w:tc>
          <w:tcPr>
            <w:tcW w:w="2160" w:type="dxa"/>
            <w:shd w:val="clear" w:color="auto" w:fill="FFFFFF"/>
            <w:vAlign w:val="center"/>
          </w:tcPr>
          <w:p w14:paraId="5B6C1C3E">
            <w:pPr>
              <w:spacing w:after="0" w:line="240" w:lineRule="auto"/>
            </w:pPr>
            <w:r>
              <w:rPr>
                <w:rFonts w:ascii="Calibri" w:hAnsi="Calibri"/>
                <w:sz w:val="20"/>
              </w:rPr>
              <w:t>id</w:t>
            </w:r>
          </w:p>
        </w:tc>
        <w:tc>
          <w:tcPr>
            <w:tcW w:w="2448" w:type="dxa"/>
            <w:shd w:val="clear" w:color="auto" w:fill="FFFFFF"/>
            <w:vAlign w:val="center"/>
          </w:tcPr>
          <w:p w14:paraId="64F85D0F">
            <w:pPr>
              <w:spacing w:after="0" w:line="240" w:lineRule="auto"/>
            </w:pPr>
            <w:r>
              <w:rPr>
                <w:rFonts w:ascii="Calibri" w:hAnsi="Calibri"/>
                <w:sz w:val="20"/>
              </w:rPr>
              <w:t>Long</w:t>
            </w:r>
          </w:p>
        </w:tc>
        <w:tc>
          <w:tcPr>
            <w:tcW w:w="3456" w:type="dxa"/>
            <w:shd w:val="clear" w:color="auto" w:fill="FFFFFF"/>
            <w:vAlign w:val="center"/>
          </w:tcPr>
          <w:p w14:paraId="48140A78">
            <w:pPr>
              <w:spacing w:after="0" w:line="240" w:lineRule="auto"/>
            </w:pPr>
            <w:r>
              <w:rPr>
                <w:rFonts w:ascii="Calibri" w:hAnsi="Calibri"/>
                <w:sz w:val="20"/>
              </w:rPr>
              <w:t>PK, auto-generated</w:t>
            </w:r>
          </w:p>
        </w:tc>
      </w:tr>
      <w:tr w14:paraId="7F419077">
        <w:tc>
          <w:tcPr>
            <w:tcW w:w="2016" w:type="dxa"/>
            <w:shd w:val="clear" w:color="auto" w:fill="DCE6F1"/>
            <w:vAlign w:val="center"/>
          </w:tcPr>
          <w:p w14:paraId="0DB8C761">
            <w:pPr>
              <w:spacing w:after="0" w:line="240" w:lineRule="auto"/>
            </w:pPr>
            <w:r>
              <w:rPr>
                <w:rFonts w:ascii="Calibri" w:hAnsi="Calibri"/>
                <w:sz w:val="20"/>
              </w:rPr>
              <w:t>startDate</w:t>
            </w:r>
          </w:p>
        </w:tc>
        <w:tc>
          <w:tcPr>
            <w:tcW w:w="2160" w:type="dxa"/>
            <w:shd w:val="clear" w:color="auto" w:fill="DCE6F1"/>
            <w:vAlign w:val="center"/>
          </w:tcPr>
          <w:p w14:paraId="2A6CFE16">
            <w:pPr>
              <w:spacing w:after="0" w:line="240" w:lineRule="auto"/>
            </w:pPr>
            <w:r>
              <w:rPr>
                <w:rFonts w:ascii="Calibri" w:hAnsi="Calibri"/>
                <w:sz w:val="20"/>
              </w:rPr>
              <w:t>start_date</w:t>
            </w:r>
          </w:p>
        </w:tc>
        <w:tc>
          <w:tcPr>
            <w:tcW w:w="2448" w:type="dxa"/>
            <w:shd w:val="clear" w:color="auto" w:fill="DCE6F1"/>
            <w:vAlign w:val="center"/>
          </w:tcPr>
          <w:p w14:paraId="6B1CC064">
            <w:pPr>
              <w:spacing w:after="0" w:line="240" w:lineRule="auto"/>
            </w:pPr>
            <w:r>
              <w:rPr>
                <w:rFonts w:ascii="Calibri" w:hAnsi="Calibri"/>
                <w:sz w:val="20"/>
              </w:rPr>
              <w:t>LocalDate</w:t>
            </w:r>
          </w:p>
        </w:tc>
        <w:tc>
          <w:tcPr>
            <w:tcW w:w="3456" w:type="dxa"/>
            <w:shd w:val="clear" w:color="auto" w:fill="DCE6F1"/>
            <w:vAlign w:val="center"/>
          </w:tcPr>
          <w:p w14:paraId="5443A3C6">
            <w:pPr>
              <w:spacing w:after="0" w:line="240" w:lineRule="auto"/>
            </w:pPr>
            <w:r>
              <w:rPr>
                <w:rFonts w:ascii="Calibri" w:hAnsi="Calibri"/>
                <w:sz w:val="20"/>
              </w:rPr>
              <w:t>NOT NULL</w:t>
            </w:r>
          </w:p>
        </w:tc>
      </w:tr>
      <w:tr w14:paraId="6874DED5">
        <w:tc>
          <w:tcPr>
            <w:tcW w:w="2016" w:type="dxa"/>
            <w:shd w:val="clear" w:color="auto" w:fill="FFFFFF"/>
            <w:vAlign w:val="center"/>
          </w:tcPr>
          <w:p w14:paraId="148FC49B">
            <w:pPr>
              <w:spacing w:after="0" w:line="240" w:lineRule="auto"/>
            </w:pPr>
            <w:r>
              <w:rPr>
                <w:rFonts w:ascii="Calibri" w:hAnsi="Calibri"/>
                <w:sz w:val="20"/>
              </w:rPr>
              <w:t>endDate</w:t>
            </w:r>
          </w:p>
        </w:tc>
        <w:tc>
          <w:tcPr>
            <w:tcW w:w="2160" w:type="dxa"/>
            <w:shd w:val="clear" w:color="auto" w:fill="FFFFFF"/>
            <w:vAlign w:val="center"/>
          </w:tcPr>
          <w:p w14:paraId="510C72D3">
            <w:pPr>
              <w:spacing w:after="0" w:line="240" w:lineRule="auto"/>
            </w:pPr>
            <w:r>
              <w:rPr>
                <w:rFonts w:ascii="Calibri" w:hAnsi="Calibri"/>
                <w:sz w:val="20"/>
              </w:rPr>
              <w:t>end_date</w:t>
            </w:r>
          </w:p>
        </w:tc>
        <w:tc>
          <w:tcPr>
            <w:tcW w:w="2448" w:type="dxa"/>
            <w:shd w:val="clear" w:color="auto" w:fill="FFFFFF"/>
            <w:vAlign w:val="center"/>
          </w:tcPr>
          <w:p w14:paraId="274EE117">
            <w:pPr>
              <w:spacing w:after="0" w:line="240" w:lineRule="auto"/>
            </w:pPr>
            <w:r>
              <w:rPr>
                <w:rFonts w:ascii="Calibri" w:hAnsi="Calibri"/>
                <w:sz w:val="20"/>
              </w:rPr>
              <w:t>LocalDate</w:t>
            </w:r>
          </w:p>
        </w:tc>
        <w:tc>
          <w:tcPr>
            <w:tcW w:w="3456" w:type="dxa"/>
            <w:shd w:val="clear" w:color="auto" w:fill="FFFFFF"/>
            <w:vAlign w:val="center"/>
          </w:tcPr>
          <w:p w14:paraId="1F2CC1C5">
            <w:pPr>
              <w:spacing w:after="0" w:line="240" w:lineRule="auto"/>
            </w:pPr>
            <w:r>
              <w:rPr>
                <w:rFonts w:ascii="Calibri" w:hAnsi="Calibri"/>
                <w:sz w:val="20"/>
              </w:rPr>
              <w:t>NOT NULL</w:t>
            </w:r>
          </w:p>
        </w:tc>
      </w:tr>
      <w:tr w14:paraId="6E8DACE3">
        <w:tc>
          <w:tcPr>
            <w:tcW w:w="2016" w:type="dxa"/>
            <w:shd w:val="clear" w:color="auto" w:fill="DCE6F1"/>
            <w:vAlign w:val="center"/>
          </w:tcPr>
          <w:p w14:paraId="7F2532F7">
            <w:pPr>
              <w:spacing w:after="0" w:line="240" w:lineRule="auto"/>
            </w:pPr>
            <w:r>
              <w:rPr>
                <w:rFonts w:ascii="Calibri" w:hAnsi="Calibri"/>
                <w:sz w:val="20"/>
              </w:rPr>
              <w:t>reason</w:t>
            </w:r>
          </w:p>
        </w:tc>
        <w:tc>
          <w:tcPr>
            <w:tcW w:w="2160" w:type="dxa"/>
            <w:shd w:val="clear" w:color="auto" w:fill="DCE6F1"/>
            <w:vAlign w:val="center"/>
          </w:tcPr>
          <w:p w14:paraId="58DF38F2">
            <w:pPr>
              <w:spacing w:after="0" w:line="240" w:lineRule="auto"/>
            </w:pPr>
            <w:r>
              <w:rPr>
                <w:rFonts w:ascii="Calibri" w:hAnsi="Calibri"/>
                <w:sz w:val="20"/>
              </w:rPr>
              <w:t>reason</w:t>
            </w:r>
          </w:p>
        </w:tc>
        <w:tc>
          <w:tcPr>
            <w:tcW w:w="2448" w:type="dxa"/>
            <w:shd w:val="clear" w:color="auto" w:fill="DCE6F1"/>
            <w:vAlign w:val="center"/>
          </w:tcPr>
          <w:p w14:paraId="3C9FD565">
            <w:pPr>
              <w:spacing w:after="0" w:line="240" w:lineRule="auto"/>
            </w:pPr>
            <w:r>
              <w:rPr>
                <w:rFonts w:ascii="Calibri" w:hAnsi="Calibri"/>
                <w:sz w:val="20"/>
              </w:rPr>
              <w:t>String</w:t>
            </w:r>
          </w:p>
        </w:tc>
        <w:tc>
          <w:tcPr>
            <w:tcW w:w="3456" w:type="dxa"/>
            <w:shd w:val="clear" w:color="auto" w:fill="DCE6F1"/>
            <w:vAlign w:val="center"/>
          </w:tcPr>
          <w:p w14:paraId="464BF43D">
            <w:pPr>
              <w:spacing w:after="0" w:line="240" w:lineRule="auto"/>
            </w:pPr>
            <w:r>
              <w:rPr>
                <w:rFonts w:ascii="Calibri" w:hAnsi="Calibri"/>
                <w:sz w:val="20"/>
              </w:rPr>
              <w:t>Nullable, max 1000 chars</w:t>
            </w:r>
          </w:p>
        </w:tc>
      </w:tr>
      <w:tr w14:paraId="173EF578">
        <w:tc>
          <w:tcPr>
            <w:tcW w:w="2016" w:type="dxa"/>
            <w:shd w:val="clear" w:color="auto" w:fill="FFFFFF"/>
            <w:vAlign w:val="center"/>
          </w:tcPr>
          <w:p w14:paraId="58D832BE">
            <w:pPr>
              <w:spacing w:after="0" w:line="240" w:lineRule="auto"/>
            </w:pPr>
            <w:r>
              <w:rPr>
                <w:rFonts w:ascii="Calibri" w:hAnsi="Calibri"/>
                <w:sz w:val="20"/>
              </w:rPr>
              <w:t>status</w:t>
            </w:r>
          </w:p>
        </w:tc>
        <w:tc>
          <w:tcPr>
            <w:tcW w:w="2160" w:type="dxa"/>
            <w:shd w:val="clear" w:color="auto" w:fill="FFFFFF"/>
            <w:vAlign w:val="center"/>
          </w:tcPr>
          <w:p w14:paraId="1ECD1ED0">
            <w:pPr>
              <w:spacing w:after="0" w:line="240" w:lineRule="auto"/>
            </w:pPr>
            <w:r>
              <w:rPr>
                <w:rFonts w:ascii="Calibri" w:hAnsi="Calibri"/>
                <w:sz w:val="20"/>
              </w:rPr>
              <w:t>status</w:t>
            </w:r>
          </w:p>
        </w:tc>
        <w:tc>
          <w:tcPr>
            <w:tcW w:w="2448" w:type="dxa"/>
            <w:shd w:val="clear" w:color="auto" w:fill="FFFFFF"/>
            <w:vAlign w:val="center"/>
          </w:tcPr>
          <w:p w14:paraId="3CF3FA42">
            <w:pPr>
              <w:spacing w:after="0" w:line="240" w:lineRule="auto"/>
            </w:pPr>
            <w:r>
              <w:rPr>
                <w:rFonts w:ascii="Calibri" w:hAnsi="Calibri"/>
                <w:sz w:val="20"/>
              </w:rPr>
              <w:t>LeaveStatus (enum)</w:t>
            </w:r>
          </w:p>
        </w:tc>
        <w:tc>
          <w:tcPr>
            <w:tcW w:w="3456" w:type="dxa"/>
            <w:shd w:val="clear" w:color="auto" w:fill="FFFFFF"/>
            <w:vAlign w:val="center"/>
          </w:tcPr>
          <w:p w14:paraId="1A22F33C">
            <w:pPr>
              <w:spacing w:after="0" w:line="240" w:lineRule="auto"/>
            </w:pPr>
            <w:r>
              <w:rPr>
                <w:rFonts w:ascii="Calibri" w:hAnsi="Calibri"/>
                <w:sz w:val="20"/>
              </w:rPr>
              <w:t>NOT NULL — PENDING/APPROVED/REJECTED</w:t>
            </w:r>
          </w:p>
        </w:tc>
      </w:tr>
      <w:tr w14:paraId="5FCB664A">
        <w:tc>
          <w:tcPr>
            <w:tcW w:w="2016" w:type="dxa"/>
            <w:shd w:val="clear" w:color="auto" w:fill="DCE6F1"/>
            <w:vAlign w:val="center"/>
          </w:tcPr>
          <w:p w14:paraId="4B9482FA">
            <w:pPr>
              <w:spacing w:after="0" w:line="240" w:lineRule="auto"/>
            </w:pPr>
            <w:r>
              <w:rPr>
                <w:rFonts w:ascii="Calibri" w:hAnsi="Calibri"/>
                <w:sz w:val="20"/>
              </w:rPr>
              <w:t>type</w:t>
            </w:r>
          </w:p>
        </w:tc>
        <w:tc>
          <w:tcPr>
            <w:tcW w:w="2160" w:type="dxa"/>
            <w:shd w:val="clear" w:color="auto" w:fill="DCE6F1"/>
            <w:vAlign w:val="center"/>
          </w:tcPr>
          <w:p w14:paraId="23762854">
            <w:pPr>
              <w:spacing w:after="0" w:line="240" w:lineRule="auto"/>
            </w:pPr>
            <w:r>
              <w:rPr>
                <w:rFonts w:ascii="Calibri" w:hAnsi="Calibri"/>
                <w:sz w:val="20"/>
              </w:rPr>
              <w:t>leave_type</w:t>
            </w:r>
          </w:p>
        </w:tc>
        <w:tc>
          <w:tcPr>
            <w:tcW w:w="2448" w:type="dxa"/>
            <w:shd w:val="clear" w:color="auto" w:fill="DCE6F1"/>
            <w:vAlign w:val="center"/>
          </w:tcPr>
          <w:p w14:paraId="7D191005">
            <w:pPr>
              <w:spacing w:after="0" w:line="240" w:lineRule="auto"/>
            </w:pPr>
            <w:r>
              <w:rPr>
                <w:rFonts w:ascii="Calibri" w:hAnsi="Calibri"/>
                <w:sz w:val="20"/>
              </w:rPr>
              <w:t>LeaveType (enum)</w:t>
            </w:r>
          </w:p>
        </w:tc>
        <w:tc>
          <w:tcPr>
            <w:tcW w:w="3456" w:type="dxa"/>
            <w:shd w:val="clear" w:color="auto" w:fill="DCE6F1"/>
            <w:vAlign w:val="center"/>
          </w:tcPr>
          <w:p w14:paraId="00A65C82">
            <w:pPr>
              <w:spacing w:after="0" w:line="240" w:lineRule="auto"/>
            </w:pPr>
            <w:r>
              <w:rPr>
                <w:rFonts w:ascii="Calibri" w:hAnsi="Calibri"/>
                <w:sz w:val="20"/>
              </w:rPr>
              <w:t>NOT NULL — ANNUAL/SICK/UNPAID</w:t>
            </w:r>
          </w:p>
        </w:tc>
      </w:tr>
      <w:tr w14:paraId="304F6E2B">
        <w:tc>
          <w:tcPr>
            <w:tcW w:w="2016" w:type="dxa"/>
            <w:shd w:val="clear" w:color="auto" w:fill="FFFFFF"/>
            <w:vAlign w:val="center"/>
          </w:tcPr>
          <w:p w14:paraId="6AD2B158">
            <w:pPr>
              <w:spacing w:after="0" w:line="240" w:lineRule="auto"/>
            </w:pPr>
            <w:r>
              <w:rPr>
                <w:rFonts w:ascii="Calibri" w:hAnsi="Calibri"/>
                <w:sz w:val="20"/>
              </w:rPr>
              <w:t>employee</w:t>
            </w:r>
          </w:p>
        </w:tc>
        <w:tc>
          <w:tcPr>
            <w:tcW w:w="2160" w:type="dxa"/>
            <w:shd w:val="clear" w:color="auto" w:fill="FFFFFF"/>
            <w:vAlign w:val="center"/>
          </w:tcPr>
          <w:p w14:paraId="0253064A">
            <w:pPr>
              <w:spacing w:after="0" w:line="240" w:lineRule="auto"/>
            </w:pPr>
            <w:r>
              <w:rPr>
                <w:rFonts w:ascii="Calibri" w:hAnsi="Calibri"/>
                <w:sz w:val="20"/>
              </w:rPr>
              <w:t>employee_id</w:t>
            </w:r>
          </w:p>
        </w:tc>
        <w:tc>
          <w:tcPr>
            <w:tcW w:w="2448" w:type="dxa"/>
            <w:shd w:val="clear" w:color="auto" w:fill="FFFFFF"/>
            <w:vAlign w:val="center"/>
          </w:tcPr>
          <w:p w14:paraId="4422684B">
            <w:pPr>
              <w:spacing w:after="0" w:line="240" w:lineRule="auto"/>
            </w:pPr>
            <w:r>
              <w:rPr>
                <w:rFonts w:ascii="Calibri" w:hAnsi="Calibri"/>
                <w:sz w:val="20"/>
              </w:rPr>
              <w:t>Employee (FK)</w:t>
            </w:r>
          </w:p>
        </w:tc>
        <w:tc>
          <w:tcPr>
            <w:tcW w:w="3456" w:type="dxa"/>
            <w:shd w:val="clear" w:color="auto" w:fill="FFFFFF"/>
            <w:vAlign w:val="center"/>
          </w:tcPr>
          <w:p w14:paraId="0549E979">
            <w:pPr>
              <w:spacing w:after="0" w:line="240" w:lineRule="auto"/>
            </w:pPr>
            <w:r>
              <w:rPr>
                <w:rFonts w:ascii="Calibri" w:hAnsi="Calibri"/>
                <w:sz w:val="20"/>
              </w:rPr>
              <w:t>NOT NULL → employees.id</w:t>
            </w:r>
          </w:p>
        </w:tc>
      </w:tr>
    </w:tbl>
    <w:p w14:paraId="0996D273">
      <w:r>
        <w:br w:type="page"/>
      </w:r>
    </w:p>
    <w:p w14:paraId="24DA2A3E">
      <w:pPr>
        <w:pStyle w:val="2"/>
        <w:jc w:val="left"/>
      </w:pPr>
      <w:r>
        <w:rPr>
          <w:color w:val="1F497D"/>
          <w:sz w:val="36"/>
        </w:rPr>
        <w:t>6. Relationships</w:t>
      </w:r>
    </w:p>
    <w:p w14:paraId="19091771">
      <w:pPr>
        <w:pStyle w:val="3"/>
      </w:pPr>
      <w:r>
        <w:rPr>
          <w:color w:val="2E74B5"/>
          <w:sz w:val="28"/>
        </w:rPr>
        <w:t>6.1 One-to-One — Employee ↔ EmployeeProfile</w:t>
      </w:r>
    </w:p>
    <w:p w14:paraId="29B90C24">
      <w:r>
        <w:rPr>
          <w:rFonts w:ascii="Calibri" w:hAnsi="Calibri"/>
          <w:b w:val="0"/>
          <w:i w:val="0"/>
          <w:sz w:val="22"/>
        </w:rPr>
        <w:t>Employee is the owning side and holds the foreign key column profile_id in the employees table. CascadeType.ALL means all JPA operations (persist, merge, remove) are cascaded to the profile. orphanRemoval=true ensures that setting employee.profile = null and saving the employee automatically deletes the orphaned profile row.</w:t>
      </w:r>
    </w:p>
    <w:p w14:paraId="611D3C78">
      <w:pPr>
        <w:spacing w:after="40"/>
      </w:pPr>
    </w:p>
    <w:p w14:paraId="5B4DEAFF">
      <w:pPr>
        <w:shd w:val="clear" w:color="auto" w:fill="F2F2F2"/>
        <w:ind w:left="576" w:right="576"/>
      </w:pPr>
      <w:r>
        <w:rPr>
          <w:rFonts w:ascii="Courier New" w:hAnsi="Courier New"/>
          <w:color w:val="1A1A1A"/>
          <w:sz w:val="18"/>
        </w:rPr>
        <w:t>// Employee.java (OWNING side)</w:t>
      </w:r>
      <w:r>
        <w:rPr>
          <w:rFonts w:ascii="Courier New" w:hAnsi="Courier New"/>
          <w:color w:val="1A1A1A"/>
          <w:sz w:val="18"/>
        </w:rPr>
        <w:br w:type="textWrapping"/>
      </w:r>
      <w:r>
        <w:rPr>
          <w:rFonts w:ascii="Courier New" w:hAnsi="Courier New"/>
          <w:color w:val="1A1A1A"/>
          <w:sz w:val="18"/>
        </w:rPr>
        <w:t>@OneToOne(fetch = FetchType.LAZY, cascade = CascadeType.ALL, orphanRemoval = true)</w:t>
      </w:r>
      <w:r>
        <w:rPr>
          <w:rFonts w:ascii="Courier New" w:hAnsi="Courier New"/>
          <w:color w:val="1A1A1A"/>
          <w:sz w:val="18"/>
        </w:rPr>
        <w:br w:type="textWrapping"/>
      </w:r>
      <w:r>
        <w:rPr>
          <w:rFonts w:ascii="Courier New" w:hAnsi="Courier New"/>
          <w:color w:val="1A1A1A"/>
          <w:sz w:val="18"/>
        </w:rPr>
        <w:t>@JoinColumn(name = "profile_id", unique = true)</w:t>
      </w:r>
      <w:r>
        <w:rPr>
          <w:rFonts w:ascii="Courier New" w:hAnsi="Courier New"/>
          <w:color w:val="1A1A1A"/>
          <w:sz w:val="18"/>
        </w:rPr>
        <w:br w:type="textWrapping"/>
      </w:r>
      <w:r>
        <w:rPr>
          <w:rFonts w:ascii="Courier New" w:hAnsi="Courier New"/>
          <w:color w:val="1A1A1A"/>
          <w:sz w:val="18"/>
        </w:rPr>
        <w:t>private EmployeeProfile profile;</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EmployeeProfile.java (INVERSE side)</w:t>
      </w:r>
      <w:r>
        <w:rPr>
          <w:rFonts w:ascii="Courier New" w:hAnsi="Courier New"/>
          <w:color w:val="1A1A1A"/>
          <w:sz w:val="18"/>
        </w:rPr>
        <w:br w:type="textWrapping"/>
      </w:r>
      <w:r>
        <w:rPr>
          <w:rFonts w:ascii="Courier New" w:hAnsi="Courier New"/>
          <w:color w:val="1A1A1A"/>
          <w:sz w:val="18"/>
        </w:rPr>
        <w:t>@OneToOne(mappedBy = "profile", fetch = FetchType.LAZY)</w:t>
      </w:r>
      <w:r>
        <w:rPr>
          <w:rFonts w:ascii="Courier New" w:hAnsi="Courier New"/>
          <w:color w:val="1A1A1A"/>
          <w:sz w:val="18"/>
        </w:rPr>
        <w:br w:type="textWrapping"/>
      </w:r>
      <w:r>
        <w:rPr>
          <w:rFonts w:ascii="Courier New" w:hAnsi="Courier New"/>
          <w:color w:val="1A1A1A"/>
          <w:sz w:val="18"/>
        </w:rPr>
        <w:t>private Employee employee;</w:t>
      </w:r>
    </w:p>
    <w:p w14:paraId="24FE2853">
      <w:pPr>
        <w:spacing w:after="40"/>
      </w:pPr>
    </w:p>
    <w:p w14:paraId="1842AA78">
      <w:pPr>
        <w:pStyle w:val="3"/>
      </w:pPr>
      <w:r>
        <w:rPr>
          <w:color w:val="2E74B5"/>
          <w:sz w:val="28"/>
        </w:rPr>
        <w:t>6.2 One-to-Many — Department → Employee</w:t>
      </w:r>
    </w:p>
    <w:p w14:paraId="0C5DE2AE">
      <w:r>
        <w:rPr>
          <w:rFonts w:ascii="Calibri" w:hAnsi="Calibri"/>
          <w:b w:val="0"/>
          <w:i w:val="0"/>
          <w:sz w:val="22"/>
        </w:rPr>
        <w:t>One department can have many employees. Employee is the owning side and holds department_id. There is no CascadeType on this relationship — when a department is deleted, Hibernate issues UPDATE employees SET department_id = NULL, preserving all employee records.</w:t>
      </w:r>
    </w:p>
    <w:p w14:paraId="3AA4F1E2">
      <w:pPr>
        <w:shd w:val="clear" w:color="auto" w:fill="F2F2F2"/>
        <w:ind w:left="576" w:right="576"/>
      </w:pPr>
      <w:r>
        <w:rPr>
          <w:rFonts w:ascii="Courier New" w:hAnsi="Courier New"/>
          <w:color w:val="1A1A1A"/>
          <w:sz w:val="18"/>
        </w:rPr>
        <w:t>// Department.java (INVERSE side)</w:t>
      </w:r>
      <w:r>
        <w:rPr>
          <w:rFonts w:ascii="Courier New" w:hAnsi="Courier New"/>
          <w:color w:val="1A1A1A"/>
          <w:sz w:val="18"/>
        </w:rPr>
        <w:br w:type="textWrapping"/>
      </w:r>
      <w:r>
        <w:rPr>
          <w:rFonts w:ascii="Courier New" w:hAnsi="Courier New"/>
          <w:color w:val="1A1A1A"/>
          <w:sz w:val="18"/>
        </w:rPr>
        <w:t>@OneToMany(mappedBy = "department", fetch = FetchType.LAZY)</w:t>
      </w:r>
      <w:r>
        <w:rPr>
          <w:rFonts w:ascii="Courier New" w:hAnsi="Courier New"/>
          <w:color w:val="1A1A1A"/>
          <w:sz w:val="18"/>
        </w:rPr>
        <w:br w:type="textWrapping"/>
      </w:r>
      <w:r>
        <w:rPr>
          <w:rFonts w:ascii="Courier New" w:hAnsi="Courier New"/>
          <w:color w:val="1A1A1A"/>
          <w:sz w:val="18"/>
        </w:rPr>
        <w:t>private List&lt;Employee&gt; employees;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Employee.java (OWNING side)</w:t>
      </w:r>
      <w:r>
        <w:rPr>
          <w:rFonts w:ascii="Courier New" w:hAnsi="Courier New"/>
          <w:color w:val="1A1A1A"/>
          <w:sz w:val="18"/>
        </w:rPr>
        <w:br w:type="textWrapping"/>
      </w:r>
      <w:r>
        <w:rPr>
          <w:rFonts w:ascii="Courier New" w:hAnsi="Courier New"/>
          <w:color w:val="1A1A1A"/>
          <w:sz w:val="18"/>
        </w:rPr>
        <w:t>@ManyToOne(fetch = FetchType.LAZY)</w:t>
      </w:r>
      <w:r>
        <w:rPr>
          <w:rFonts w:ascii="Courier New" w:hAnsi="Courier New"/>
          <w:color w:val="1A1A1A"/>
          <w:sz w:val="18"/>
        </w:rPr>
        <w:br w:type="textWrapping"/>
      </w:r>
      <w:r>
        <w:rPr>
          <w:rFonts w:ascii="Courier New" w:hAnsi="Courier New"/>
          <w:color w:val="1A1A1A"/>
          <w:sz w:val="18"/>
        </w:rPr>
        <w:t>@JoinColumn(name = "department_id")</w:t>
      </w:r>
      <w:r>
        <w:rPr>
          <w:rFonts w:ascii="Courier New" w:hAnsi="Courier New"/>
          <w:color w:val="1A1A1A"/>
          <w:sz w:val="18"/>
        </w:rPr>
        <w:br w:type="textWrapping"/>
      </w:r>
      <w:r>
        <w:rPr>
          <w:rFonts w:ascii="Courier New" w:hAnsi="Courier New"/>
          <w:color w:val="1A1A1A"/>
          <w:sz w:val="18"/>
        </w:rPr>
        <w:t>private Department department;</w:t>
      </w:r>
    </w:p>
    <w:p w14:paraId="06F592BD">
      <w:pPr>
        <w:spacing w:after="40"/>
      </w:pPr>
    </w:p>
    <w:p w14:paraId="47BC1978">
      <w:pPr>
        <w:pStyle w:val="3"/>
      </w:pPr>
      <w:r>
        <w:rPr>
          <w:color w:val="2E74B5"/>
          <w:sz w:val="28"/>
        </w:rPr>
        <w:t>6.3 One-to-Many — Employee → LeaveRequest</w:t>
      </w:r>
    </w:p>
    <w:p w14:paraId="3872ED2D">
      <w:r>
        <w:rPr>
          <w:rFonts w:ascii="Calibri" w:hAnsi="Calibri"/>
          <w:b w:val="0"/>
          <w:i w:val="0"/>
          <w:sz w:val="22"/>
        </w:rPr>
        <w:t>One employee can submit many leave requests. LeaveRequest is the owning side (holds employee_id). CascadeType.ALL on the Employee side means deleting an employee also deletes all their leave requests.</w:t>
      </w:r>
    </w:p>
    <w:p w14:paraId="5AE9D80B">
      <w:pPr>
        <w:shd w:val="clear" w:color="auto" w:fill="F2F2F2"/>
        <w:ind w:left="576" w:right="576"/>
      </w:pPr>
      <w:r>
        <w:rPr>
          <w:rFonts w:ascii="Courier New" w:hAnsi="Courier New"/>
          <w:color w:val="1A1A1A"/>
          <w:sz w:val="18"/>
        </w:rPr>
        <w:t>// Employee.java</w:t>
      </w:r>
      <w:r>
        <w:rPr>
          <w:rFonts w:ascii="Courier New" w:hAnsi="Courier New"/>
          <w:color w:val="1A1A1A"/>
          <w:sz w:val="18"/>
        </w:rPr>
        <w:br w:type="textWrapping"/>
      </w:r>
      <w:r>
        <w:rPr>
          <w:rFonts w:ascii="Courier New" w:hAnsi="Courier New"/>
          <w:color w:val="1A1A1A"/>
          <w:sz w:val="18"/>
        </w:rPr>
        <w:t>@OneToMany(mappedBy = "employee", cascade = CascadeType.ALL, fetch = FetchType.LAZY)</w:t>
      </w:r>
      <w:r>
        <w:rPr>
          <w:rFonts w:ascii="Courier New" w:hAnsi="Courier New"/>
          <w:color w:val="1A1A1A"/>
          <w:sz w:val="18"/>
        </w:rPr>
        <w:br w:type="textWrapping"/>
      </w:r>
      <w:r>
        <w:rPr>
          <w:rFonts w:ascii="Courier New" w:hAnsi="Courier New"/>
          <w:color w:val="1A1A1A"/>
          <w:sz w:val="18"/>
        </w:rPr>
        <w:t>private List&lt;LeaveRequest&gt; leaveRequests;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LeaveRequest.java</w:t>
      </w:r>
      <w:r>
        <w:rPr>
          <w:rFonts w:ascii="Courier New" w:hAnsi="Courier New"/>
          <w:color w:val="1A1A1A"/>
          <w:sz w:val="18"/>
        </w:rPr>
        <w:br w:type="textWrapping"/>
      </w:r>
      <w:r>
        <w:rPr>
          <w:rFonts w:ascii="Courier New" w:hAnsi="Courier New"/>
          <w:color w:val="1A1A1A"/>
          <w:sz w:val="18"/>
        </w:rPr>
        <w:t>@ManyToOne(fetch = FetchType.LAZY)</w:t>
      </w:r>
      <w:r>
        <w:rPr>
          <w:rFonts w:ascii="Courier New" w:hAnsi="Courier New"/>
          <w:color w:val="1A1A1A"/>
          <w:sz w:val="18"/>
        </w:rPr>
        <w:br w:type="textWrapping"/>
      </w:r>
      <w:r>
        <w:rPr>
          <w:rFonts w:ascii="Courier New" w:hAnsi="Courier New"/>
          <w:color w:val="1A1A1A"/>
          <w:sz w:val="18"/>
        </w:rPr>
        <w:t>@JoinColumn(name = "employee_id", nullable = false)</w:t>
      </w:r>
      <w:r>
        <w:rPr>
          <w:rFonts w:ascii="Courier New" w:hAnsi="Courier New"/>
          <w:color w:val="1A1A1A"/>
          <w:sz w:val="18"/>
        </w:rPr>
        <w:br w:type="textWrapping"/>
      </w:r>
      <w:r>
        <w:rPr>
          <w:rFonts w:ascii="Courier New" w:hAnsi="Courier New"/>
          <w:color w:val="1A1A1A"/>
          <w:sz w:val="18"/>
        </w:rPr>
        <w:t>private Employee employee;</w:t>
      </w:r>
    </w:p>
    <w:p w14:paraId="096BB3F8">
      <w:pPr>
        <w:spacing w:after="40"/>
      </w:pPr>
    </w:p>
    <w:p w14:paraId="78AEF73E">
      <w:pPr>
        <w:pStyle w:val="3"/>
      </w:pPr>
      <w:r>
        <w:rPr>
          <w:color w:val="2E74B5"/>
          <w:sz w:val="28"/>
        </w:rPr>
        <w:t>6.4 Many-to-Many — Employee ↔ Training</w:t>
      </w:r>
    </w:p>
    <w:p w14:paraId="0A97FB41">
      <w:r>
        <w:rPr>
          <w:rFonts w:ascii="Calibri" w:hAnsi="Calibri"/>
          <w:b w:val="0"/>
          <w:i w:val="0"/>
          <w:sz w:val="22"/>
        </w:rPr>
        <w:t>An employee can be enrolled in multiple training programmes, and a training can have many employees. This relationship uses an explicit join table employee_trainings with two foreign key columns. Employee is the OWNING side because it holds the @JoinTable annotation — this is critical. Any modification to the join table MUST be done through employee.getTrainings(), not through training.getEmployees(). Modifying the inverse side is silently ignored by Hibernate.</w:t>
      </w:r>
    </w:p>
    <w:p w14:paraId="1F37A155">
      <w:pPr>
        <w:shd w:val="clear" w:color="auto" w:fill="F2F2F2"/>
        <w:ind w:left="576" w:right="576"/>
      </w:pPr>
      <w:r>
        <w:rPr>
          <w:rFonts w:ascii="Courier New" w:hAnsi="Courier New"/>
          <w:color w:val="1A1A1A"/>
          <w:sz w:val="18"/>
        </w:rPr>
        <w:t>// Employee.java (OWNING side — has @JoinTable)</w:t>
      </w:r>
      <w:r>
        <w:rPr>
          <w:rFonts w:ascii="Courier New" w:hAnsi="Courier New"/>
          <w:color w:val="1A1A1A"/>
          <w:sz w:val="18"/>
        </w:rPr>
        <w:br w:type="textWrapping"/>
      </w:r>
      <w:r>
        <w:rPr>
          <w:rFonts w:ascii="Courier New" w:hAnsi="Courier New"/>
          <w:color w:val="1A1A1A"/>
          <w:sz w:val="18"/>
        </w:rPr>
        <w:t>@ManyToMany(fetch = FetchType.LAZY)</w:t>
      </w:r>
      <w:r>
        <w:rPr>
          <w:rFonts w:ascii="Courier New" w:hAnsi="Courier New"/>
          <w:color w:val="1A1A1A"/>
          <w:sz w:val="18"/>
        </w:rPr>
        <w:br w:type="textWrapping"/>
      </w:r>
      <w:r>
        <w:rPr>
          <w:rFonts w:ascii="Courier New" w:hAnsi="Courier New"/>
          <w:color w:val="1A1A1A"/>
          <w:sz w:val="18"/>
        </w:rPr>
        <w:t>@JoinTable(</w:t>
      </w:r>
      <w:r>
        <w:rPr>
          <w:rFonts w:ascii="Courier New" w:hAnsi="Courier New"/>
          <w:color w:val="1A1A1A"/>
          <w:sz w:val="18"/>
        </w:rPr>
        <w:br w:type="textWrapping"/>
      </w:r>
      <w:r>
        <w:rPr>
          <w:rFonts w:ascii="Courier New" w:hAnsi="Courier New"/>
          <w:color w:val="1A1A1A"/>
          <w:sz w:val="18"/>
        </w:rPr>
        <w:t xml:space="preserve">    name = "employee_trainings",</w:t>
      </w:r>
      <w:r>
        <w:rPr>
          <w:rFonts w:ascii="Courier New" w:hAnsi="Courier New"/>
          <w:color w:val="1A1A1A"/>
          <w:sz w:val="18"/>
        </w:rPr>
        <w:br w:type="textWrapping"/>
      </w:r>
      <w:r>
        <w:rPr>
          <w:rFonts w:ascii="Courier New" w:hAnsi="Courier New"/>
          <w:color w:val="1A1A1A"/>
          <w:sz w:val="18"/>
        </w:rPr>
        <w:t xml:space="preserve">    joinColumns = @JoinColumn(name = "employee_id"),</w:t>
      </w:r>
      <w:r>
        <w:rPr>
          <w:rFonts w:ascii="Courier New" w:hAnsi="Courier New"/>
          <w:color w:val="1A1A1A"/>
          <w:sz w:val="18"/>
        </w:rPr>
        <w:br w:type="textWrapping"/>
      </w:r>
      <w:r>
        <w:rPr>
          <w:rFonts w:ascii="Courier New" w:hAnsi="Courier New"/>
          <w:color w:val="1A1A1A"/>
          <w:sz w:val="18"/>
        </w:rPr>
        <w:t xml:space="preserve">    inverseJoinColumns = @JoinColumn(name = "training_id")</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private Set&lt;Training&gt; trainings;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Training.java (INVERSE side — has mappedBy)</w:t>
      </w:r>
      <w:r>
        <w:rPr>
          <w:rFonts w:ascii="Courier New" w:hAnsi="Courier New"/>
          <w:color w:val="1A1A1A"/>
          <w:sz w:val="18"/>
        </w:rPr>
        <w:br w:type="textWrapping"/>
      </w:r>
      <w:r>
        <w:rPr>
          <w:rFonts w:ascii="Courier New" w:hAnsi="Courier New"/>
          <w:color w:val="1A1A1A"/>
          <w:sz w:val="18"/>
        </w:rPr>
        <w:t>@ManyToMany(mappedBy = "trainings", fetch = FetchType.LAZY)</w:t>
      </w:r>
      <w:r>
        <w:rPr>
          <w:rFonts w:ascii="Courier New" w:hAnsi="Courier New"/>
          <w:color w:val="1A1A1A"/>
          <w:sz w:val="18"/>
        </w:rPr>
        <w:br w:type="textWrapping"/>
      </w:r>
      <w:r>
        <w:rPr>
          <w:rFonts w:ascii="Courier New" w:hAnsi="Courier New"/>
          <w:color w:val="1A1A1A"/>
          <w:sz w:val="18"/>
        </w:rPr>
        <w:t>private Set&lt;Employee&gt; employees;</w:t>
      </w:r>
    </w:p>
    <w:p w14:paraId="6A4BCF70">
      <w:pPr>
        <w:spacing w:after="40"/>
      </w:pPr>
    </w:p>
    <w:p w14:paraId="33658D8D">
      <w:r>
        <w:rPr>
          <w:rFonts w:ascii="Calibri" w:hAnsi="Calibri"/>
          <w:b w:val="0"/>
          <w:i w:val="0"/>
          <w:sz w:val="22"/>
        </w:rPr>
        <w:t>Correct way to enrol/remove an employee from a training (in TrainingService):</w:t>
      </w:r>
    </w:p>
    <w:p w14:paraId="7239121B">
      <w:pPr>
        <w:shd w:val="clear" w:color="auto" w:fill="F2F2F2"/>
        <w:ind w:left="576" w:right="576"/>
      </w:pPr>
      <w:r>
        <w:rPr>
          <w:rFonts w:ascii="Courier New" w:hAnsi="Courier New"/>
          <w:color w:val="1A1A1A"/>
          <w:sz w:val="18"/>
        </w:rPr>
        <w:t>// Enrol</w:t>
      </w:r>
      <w:r>
        <w:rPr>
          <w:rFonts w:ascii="Courier New" w:hAnsi="Courier New"/>
          <w:color w:val="1A1A1A"/>
          <w:sz w:val="18"/>
        </w:rPr>
        <w:br w:type="textWrapping"/>
      </w:r>
      <w:r>
        <w:rPr>
          <w:rFonts w:ascii="Courier New" w:hAnsi="Courier New"/>
          <w:color w:val="1A1A1A"/>
          <w:sz w:val="18"/>
        </w:rPr>
        <w:t>employee.getTrainings().add(training);    // modify OWNING side</w:t>
      </w:r>
      <w:r>
        <w:rPr>
          <w:rFonts w:ascii="Courier New" w:hAnsi="Courier New"/>
          <w:color w:val="1A1A1A"/>
          <w:sz w:val="18"/>
        </w:rPr>
        <w:br w:type="textWrapping"/>
      </w:r>
      <w:r>
        <w:rPr>
          <w:rFonts w:ascii="Courier New" w:hAnsi="Courier New"/>
          <w:color w:val="1A1A1A"/>
          <w:sz w:val="18"/>
        </w:rPr>
        <w:t>employeeRepository.save(employee);        // INSERT into employee_trainings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Remove</w:t>
      </w:r>
      <w:r>
        <w:rPr>
          <w:rFonts w:ascii="Courier New" w:hAnsi="Courier New"/>
          <w:color w:val="1A1A1A"/>
          <w:sz w:val="18"/>
        </w:rPr>
        <w:br w:type="textWrapping"/>
      </w:r>
      <w:r>
        <w:rPr>
          <w:rFonts w:ascii="Courier New" w:hAnsi="Courier New"/>
          <w:color w:val="1A1A1A"/>
          <w:sz w:val="18"/>
        </w:rPr>
        <w:t>employee.getTrainings().remove(training); // modify OWNING side</w:t>
      </w:r>
      <w:r>
        <w:rPr>
          <w:rFonts w:ascii="Courier New" w:hAnsi="Courier New"/>
          <w:color w:val="1A1A1A"/>
          <w:sz w:val="18"/>
        </w:rPr>
        <w:br w:type="textWrapping"/>
      </w:r>
      <w:r>
        <w:rPr>
          <w:rFonts w:ascii="Courier New" w:hAnsi="Courier New"/>
          <w:color w:val="1A1A1A"/>
          <w:sz w:val="18"/>
        </w:rPr>
        <w:t>employeeRepository.save(employee);        // DELETE from employee_trainings</w:t>
      </w:r>
    </w:p>
    <w:p w14:paraId="41EDC2B2">
      <w:pPr>
        <w:spacing w:after="40"/>
      </w:pPr>
    </w:p>
    <w:p w14:paraId="563C1794">
      <w:pPr>
        <w:pStyle w:val="3"/>
      </w:pPr>
      <w:r>
        <w:rPr>
          <w:color w:val="2E74B5"/>
          <w:sz w:val="28"/>
        </w:rPr>
        <w:t>6.5 Self-Referencing One-to-Many — Location → Location</w:t>
      </w:r>
    </w:p>
    <w:p w14:paraId="563B629C">
      <w:r>
        <w:rPr>
          <w:rFonts w:ascii="Calibri" w:hAnsi="Calibri"/>
          <w:b w:val="0"/>
          <w:i w:val="0"/>
          <w:sz w:val="22"/>
        </w:rPr>
        <w:t>The Location entity references itself to model Rwanda's five-level administrative hierarchy in a single table. Each row points to its parent via parent_id. Province rows have parent_id = NULL. CascadeType.ALL on the children list means deleting any location node cascades recursively to all its descendants.</w:t>
      </w:r>
    </w:p>
    <w:p w14:paraId="7F93EC76">
      <w:pPr>
        <w:shd w:val="clear" w:color="auto" w:fill="F2F2F2"/>
        <w:ind w:left="576" w:right="576"/>
      </w:pPr>
      <w:r>
        <w:rPr>
          <w:rFonts w:ascii="Courier New" w:hAnsi="Courier New"/>
          <w:color w:val="1A1A1A"/>
          <w:sz w:val="18"/>
        </w:rPr>
        <w:t>// Location.java</w:t>
      </w:r>
      <w:r>
        <w:rPr>
          <w:rFonts w:ascii="Courier New" w:hAnsi="Courier New"/>
          <w:color w:val="1A1A1A"/>
          <w:sz w:val="18"/>
        </w:rPr>
        <w:br w:type="textWrapping"/>
      </w:r>
      <w:r>
        <w:rPr>
          <w:rFonts w:ascii="Courier New" w:hAnsi="Courier New"/>
          <w:color w:val="1A1A1A"/>
          <w:sz w:val="18"/>
        </w:rPr>
        <w:t>@ManyToOne(fetch = FetchType.LAZY)</w:t>
      </w:r>
      <w:r>
        <w:rPr>
          <w:rFonts w:ascii="Courier New" w:hAnsi="Courier New"/>
          <w:color w:val="1A1A1A"/>
          <w:sz w:val="18"/>
        </w:rPr>
        <w:br w:type="textWrapping"/>
      </w:r>
      <w:r>
        <w:rPr>
          <w:rFonts w:ascii="Courier New" w:hAnsi="Courier New"/>
          <w:color w:val="1A1A1A"/>
          <w:sz w:val="18"/>
        </w:rPr>
        <w:t>@JoinColumn(name = "parent_id")</w:t>
      </w:r>
      <w:r>
        <w:rPr>
          <w:rFonts w:ascii="Courier New" w:hAnsi="Courier New"/>
          <w:color w:val="1A1A1A"/>
          <w:sz w:val="18"/>
        </w:rPr>
        <w:br w:type="textWrapping"/>
      </w:r>
      <w:r>
        <w:rPr>
          <w:rFonts w:ascii="Courier New" w:hAnsi="Courier New"/>
          <w:color w:val="1A1A1A"/>
          <w:sz w:val="18"/>
        </w:rPr>
        <w:t>private Location parent;       // NULL for provinces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@OneToMany(mappedBy = "parent", cascade = CascadeType.ALL, fetch = FetchType.LAZY)</w:t>
      </w:r>
      <w:r>
        <w:rPr>
          <w:rFonts w:ascii="Courier New" w:hAnsi="Courier New"/>
          <w:color w:val="1A1A1A"/>
          <w:sz w:val="18"/>
        </w:rPr>
        <w:br w:type="textWrapping"/>
      </w:r>
      <w:r>
        <w:rPr>
          <w:rFonts w:ascii="Courier New" w:hAnsi="Courier New"/>
          <w:color w:val="1A1A1A"/>
          <w:sz w:val="18"/>
        </w:rPr>
        <w:t>private List&lt;Location&gt; children;</w:t>
      </w:r>
    </w:p>
    <w:p w14:paraId="6ED6559A">
      <w:pPr>
        <w:spacing w:after="40"/>
      </w:pPr>
    </w:p>
    <w:p w14:paraId="325D776E">
      <w:pPr>
        <w:pStyle w:val="3"/>
      </w:pPr>
      <w:r>
        <w:rPr>
          <w:color w:val="2E74B5"/>
          <w:sz w:val="28"/>
        </w:rPr>
        <w:t>6.6 Relationship Summary Table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2"/>
        <w:gridCol w:w="1454"/>
        <w:gridCol w:w="2243"/>
        <w:gridCol w:w="1808"/>
        <w:gridCol w:w="2069"/>
      </w:tblGrid>
      <w:tr w14:paraId="5C4CB72F">
        <w:tc>
          <w:tcPr>
            <w:tcW w:w="1872" w:type="dxa"/>
            <w:shd w:val="clear" w:color="auto" w:fill="1F497D"/>
            <w:vAlign w:val="center"/>
          </w:tcPr>
          <w:p w14:paraId="120C4CFE">
            <w:pPr>
              <w:spacing w:after="0" w:line="240" w:lineRule="auto"/>
              <w:jc w:val="center"/>
            </w:pPr>
            <w:r>
              <w:rPr>
                <w:rFonts w:ascii="Calibri" w:hAnsi="Calibri"/>
                <w:b/>
                <w:color w:val="FFFFFF"/>
                <w:sz w:val="20"/>
              </w:rPr>
              <w:t>Type</w:t>
            </w:r>
          </w:p>
        </w:tc>
        <w:tc>
          <w:tcPr>
            <w:tcW w:w="1872" w:type="dxa"/>
            <w:shd w:val="clear" w:color="auto" w:fill="1F497D"/>
            <w:vAlign w:val="center"/>
          </w:tcPr>
          <w:p w14:paraId="4A36226D">
            <w:pPr>
              <w:spacing w:after="0" w:line="240" w:lineRule="auto"/>
              <w:jc w:val="center"/>
            </w:pPr>
            <w:r>
              <w:rPr>
                <w:rFonts w:ascii="Calibri" w:hAnsi="Calibri"/>
                <w:b/>
                <w:color w:val="FFFFFF"/>
                <w:sz w:val="20"/>
              </w:rPr>
              <w:t>From</w:t>
            </w:r>
          </w:p>
        </w:tc>
        <w:tc>
          <w:tcPr>
            <w:tcW w:w="2592" w:type="dxa"/>
            <w:shd w:val="clear" w:color="auto" w:fill="1F497D"/>
            <w:vAlign w:val="center"/>
          </w:tcPr>
          <w:p w14:paraId="27DF013B">
            <w:pPr>
              <w:spacing w:after="0" w:line="240" w:lineRule="auto"/>
              <w:jc w:val="center"/>
            </w:pPr>
            <w:r>
              <w:rPr>
                <w:rFonts w:ascii="Calibri" w:hAnsi="Calibri"/>
                <w:b/>
                <w:color w:val="FFFFFF"/>
                <w:sz w:val="20"/>
              </w:rPr>
              <w:t>To</w:t>
            </w:r>
          </w:p>
        </w:tc>
        <w:tc>
          <w:tcPr>
            <w:tcW w:w="2160" w:type="dxa"/>
            <w:shd w:val="clear" w:color="auto" w:fill="1F497D"/>
            <w:vAlign w:val="center"/>
          </w:tcPr>
          <w:p w14:paraId="2BA9C0C2">
            <w:pPr>
              <w:spacing w:after="0" w:line="240" w:lineRule="auto"/>
              <w:jc w:val="center"/>
            </w:pPr>
            <w:r>
              <w:rPr>
                <w:rFonts w:ascii="Calibri" w:hAnsi="Calibri"/>
                <w:b/>
                <w:color w:val="FFFFFF"/>
                <w:sz w:val="20"/>
              </w:rPr>
              <w:t>FK Column</w:t>
            </w:r>
          </w:p>
        </w:tc>
        <w:tc>
          <w:tcPr>
            <w:tcW w:w="2592" w:type="dxa"/>
            <w:shd w:val="clear" w:color="auto" w:fill="1F497D"/>
            <w:vAlign w:val="center"/>
          </w:tcPr>
          <w:p w14:paraId="5DD4709D">
            <w:pPr>
              <w:spacing w:after="0" w:line="240" w:lineRule="auto"/>
              <w:jc w:val="center"/>
            </w:pPr>
            <w:r>
              <w:rPr>
                <w:rFonts w:ascii="Calibri" w:hAnsi="Calibri"/>
                <w:b/>
                <w:color w:val="FFFFFF"/>
                <w:sz w:val="20"/>
              </w:rPr>
              <w:t>Cascade</w:t>
            </w:r>
          </w:p>
        </w:tc>
      </w:tr>
      <w:tr w14:paraId="59C861E5">
        <w:tc>
          <w:tcPr>
            <w:tcW w:w="1872" w:type="dxa"/>
            <w:shd w:val="clear" w:color="auto" w:fill="FFFFFF"/>
            <w:vAlign w:val="center"/>
          </w:tcPr>
          <w:p w14:paraId="22F0F661">
            <w:pPr>
              <w:spacing w:after="0" w:line="240" w:lineRule="auto"/>
            </w:pPr>
            <w:r>
              <w:rPr>
                <w:rFonts w:ascii="Calibri" w:hAnsi="Calibri"/>
                <w:sz w:val="20"/>
              </w:rPr>
              <w:t>One-to-One</w:t>
            </w:r>
          </w:p>
        </w:tc>
        <w:tc>
          <w:tcPr>
            <w:tcW w:w="1872" w:type="dxa"/>
            <w:shd w:val="clear" w:color="auto" w:fill="FFFFFF"/>
            <w:vAlign w:val="center"/>
          </w:tcPr>
          <w:p w14:paraId="5EB7BD8B">
            <w:pPr>
              <w:spacing w:after="0" w:line="240" w:lineRule="auto"/>
            </w:pPr>
            <w:r>
              <w:rPr>
                <w:rFonts w:ascii="Calibri" w:hAnsi="Calibri"/>
                <w:sz w:val="20"/>
              </w:rPr>
              <w:t>Employee</w:t>
            </w:r>
          </w:p>
        </w:tc>
        <w:tc>
          <w:tcPr>
            <w:tcW w:w="2592" w:type="dxa"/>
            <w:shd w:val="clear" w:color="auto" w:fill="FFFFFF"/>
            <w:vAlign w:val="center"/>
          </w:tcPr>
          <w:p w14:paraId="7BAA2B5F">
            <w:pPr>
              <w:spacing w:after="0" w:line="240" w:lineRule="auto"/>
            </w:pPr>
            <w:r>
              <w:rPr>
                <w:rFonts w:ascii="Calibri" w:hAnsi="Calibri"/>
                <w:sz w:val="20"/>
              </w:rPr>
              <w:t>EmployeeProfile</w:t>
            </w:r>
          </w:p>
        </w:tc>
        <w:tc>
          <w:tcPr>
            <w:tcW w:w="2160" w:type="dxa"/>
            <w:shd w:val="clear" w:color="auto" w:fill="FFFFFF"/>
            <w:vAlign w:val="center"/>
          </w:tcPr>
          <w:p w14:paraId="36DCAAEE">
            <w:pPr>
              <w:spacing w:after="0" w:line="240" w:lineRule="auto"/>
            </w:pPr>
            <w:r>
              <w:rPr>
                <w:rFonts w:ascii="Calibri" w:hAnsi="Calibri"/>
                <w:sz w:val="20"/>
              </w:rPr>
              <w:t>profile_id</w:t>
            </w:r>
          </w:p>
        </w:tc>
        <w:tc>
          <w:tcPr>
            <w:tcW w:w="2592" w:type="dxa"/>
            <w:shd w:val="clear" w:color="auto" w:fill="FFFFFF"/>
            <w:vAlign w:val="center"/>
          </w:tcPr>
          <w:p w14:paraId="363B10E3">
            <w:pPr>
              <w:spacing w:after="0" w:line="240" w:lineRule="auto"/>
            </w:pPr>
            <w:r>
              <w:rPr>
                <w:rFonts w:ascii="Calibri" w:hAnsi="Calibri"/>
                <w:sz w:val="20"/>
              </w:rPr>
              <w:t>ALL + orphanRemoval</w:t>
            </w:r>
          </w:p>
        </w:tc>
      </w:tr>
      <w:tr w14:paraId="4CDEFF1A">
        <w:tc>
          <w:tcPr>
            <w:tcW w:w="1872" w:type="dxa"/>
            <w:shd w:val="clear" w:color="auto" w:fill="DCE6F1"/>
            <w:vAlign w:val="center"/>
          </w:tcPr>
          <w:p w14:paraId="03FF480E">
            <w:pPr>
              <w:spacing w:after="0" w:line="240" w:lineRule="auto"/>
            </w:pPr>
            <w:r>
              <w:rPr>
                <w:rFonts w:ascii="Calibri" w:hAnsi="Calibri"/>
                <w:sz w:val="20"/>
              </w:rPr>
              <w:t>Many-to-One</w:t>
            </w:r>
          </w:p>
        </w:tc>
        <w:tc>
          <w:tcPr>
            <w:tcW w:w="1872" w:type="dxa"/>
            <w:shd w:val="clear" w:color="auto" w:fill="DCE6F1"/>
            <w:vAlign w:val="center"/>
          </w:tcPr>
          <w:p w14:paraId="6485A5DF">
            <w:pPr>
              <w:spacing w:after="0" w:line="240" w:lineRule="auto"/>
            </w:pPr>
            <w:r>
              <w:rPr>
                <w:rFonts w:ascii="Calibri" w:hAnsi="Calibri"/>
                <w:sz w:val="20"/>
              </w:rPr>
              <w:t>Employee</w:t>
            </w:r>
          </w:p>
        </w:tc>
        <w:tc>
          <w:tcPr>
            <w:tcW w:w="2592" w:type="dxa"/>
            <w:shd w:val="clear" w:color="auto" w:fill="DCE6F1"/>
            <w:vAlign w:val="center"/>
          </w:tcPr>
          <w:p w14:paraId="3972D6E2">
            <w:pPr>
              <w:spacing w:after="0" w:line="240" w:lineRule="auto"/>
            </w:pPr>
            <w:r>
              <w:rPr>
                <w:rFonts w:ascii="Calibri" w:hAnsi="Calibri"/>
                <w:sz w:val="20"/>
              </w:rPr>
              <w:t>Department</w:t>
            </w:r>
          </w:p>
        </w:tc>
        <w:tc>
          <w:tcPr>
            <w:tcW w:w="2160" w:type="dxa"/>
            <w:shd w:val="clear" w:color="auto" w:fill="DCE6F1"/>
            <w:vAlign w:val="center"/>
          </w:tcPr>
          <w:p w14:paraId="429073C2">
            <w:pPr>
              <w:spacing w:after="0" w:line="240" w:lineRule="auto"/>
            </w:pPr>
            <w:r>
              <w:rPr>
                <w:rFonts w:ascii="Calibri" w:hAnsi="Calibri"/>
                <w:sz w:val="20"/>
              </w:rPr>
              <w:t>department_id</w:t>
            </w:r>
          </w:p>
        </w:tc>
        <w:tc>
          <w:tcPr>
            <w:tcW w:w="2592" w:type="dxa"/>
            <w:shd w:val="clear" w:color="auto" w:fill="DCE6F1"/>
            <w:vAlign w:val="center"/>
          </w:tcPr>
          <w:p w14:paraId="17B833CD">
            <w:pPr>
              <w:spacing w:after="0" w:line="240" w:lineRule="auto"/>
            </w:pPr>
            <w:r>
              <w:rPr>
                <w:rFonts w:ascii="Calibri" w:hAnsi="Calibri"/>
                <w:sz w:val="20"/>
              </w:rPr>
              <w:t>None (NULL on delete)</w:t>
            </w:r>
          </w:p>
        </w:tc>
      </w:tr>
      <w:tr w14:paraId="66DCCC4C">
        <w:tc>
          <w:tcPr>
            <w:tcW w:w="1872" w:type="dxa"/>
            <w:shd w:val="clear" w:color="auto" w:fill="FFFFFF"/>
            <w:vAlign w:val="center"/>
          </w:tcPr>
          <w:p w14:paraId="66E29E79">
            <w:pPr>
              <w:spacing w:after="0" w:line="240" w:lineRule="auto"/>
            </w:pPr>
            <w:r>
              <w:rPr>
                <w:rFonts w:ascii="Calibri" w:hAnsi="Calibri"/>
                <w:sz w:val="20"/>
              </w:rPr>
              <w:t>Many-to-One</w:t>
            </w:r>
          </w:p>
        </w:tc>
        <w:tc>
          <w:tcPr>
            <w:tcW w:w="1872" w:type="dxa"/>
            <w:shd w:val="clear" w:color="auto" w:fill="FFFFFF"/>
            <w:vAlign w:val="center"/>
          </w:tcPr>
          <w:p w14:paraId="4F322681">
            <w:pPr>
              <w:spacing w:after="0" w:line="240" w:lineRule="auto"/>
            </w:pPr>
            <w:r>
              <w:rPr>
                <w:rFonts w:ascii="Calibri" w:hAnsi="Calibri"/>
                <w:sz w:val="20"/>
              </w:rPr>
              <w:t>Employee</w:t>
            </w:r>
          </w:p>
        </w:tc>
        <w:tc>
          <w:tcPr>
            <w:tcW w:w="2592" w:type="dxa"/>
            <w:shd w:val="clear" w:color="auto" w:fill="FFFFFF"/>
            <w:vAlign w:val="center"/>
          </w:tcPr>
          <w:p w14:paraId="7FD5A4BF">
            <w:pPr>
              <w:spacing w:after="0" w:line="240" w:lineRule="auto"/>
            </w:pPr>
            <w:r>
              <w:rPr>
                <w:rFonts w:ascii="Calibri" w:hAnsi="Calibri"/>
                <w:sz w:val="20"/>
              </w:rPr>
              <w:t>Location</w:t>
            </w:r>
          </w:p>
        </w:tc>
        <w:tc>
          <w:tcPr>
            <w:tcW w:w="2160" w:type="dxa"/>
            <w:shd w:val="clear" w:color="auto" w:fill="FFFFFF"/>
            <w:vAlign w:val="center"/>
          </w:tcPr>
          <w:p w14:paraId="7865D311">
            <w:pPr>
              <w:spacing w:after="0" w:line="240" w:lineRule="auto"/>
            </w:pPr>
            <w:r>
              <w:rPr>
                <w:rFonts w:ascii="Calibri" w:hAnsi="Calibri"/>
                <w:sz w:val="20"/>
              </w:rPr>
              <w:t>location_id</w:t>
            </w:r>
          </w:p>
        </w:tc>
        <w:tc>
          <w:tcPr>
            <w:tcW w:w="2592" w:type="dxa"/>
            <w:shd w:val="clear" w:color="auto" w:fill="FFFFFF"/>
            <w:vAlign w:val="center"/>
          </w:tcPr>
          <w:p w14:paraId="2BF7393B">
            <w:pPr>
              <w:spacing w:after="0" w:line="240" w:lineRule="auto"/>
            </w:pPr>
            <w:r>
              <w:rPr>
                <w:rFonts w:ascii="Calibri" w:hAnsi="Calibri"/>
                <w:sz w:val="20"/>
              </w:rPr>
              <w:t>None (NULL on delete)</w:t>
            </w:r>
          </w:p>
        </w:tc>
      </w:tr>
      <w:tr w14:paraId="7D568BD3">
        <w:tc>
          <w:tcPr>
            <w:tcW w:w="1872" w:type="dxa"/>
            <w:shd w:val="clear" w:color="auto" w:fill="DCE6F1"/>
            <w:vAlign w:val="center"/>
          </w:tcPr>
          <w:p w14:paraId="328EEA52">
            <w:pPr>
              <w:spacing w:after="0" w:line="240" w:lineRule="auto"/>
            </w:pPr>
            <w:r>
              <w:rPr>
                <w:rFonts w:ascii="Calibri" w:hAnsi="Calibri"/>
                <w:sz w:val="20"/>
              </w:rPr>
              <w:t>One-to-Many</w:t>
            </w:r>
          </w:p>
        </w:tc>
        <w:tc>
          <w:tcPr>
            <w:tcW w:w="1872" w:type="dxa"/>
            <w:shd w:val="clear" w:color="auto" w:fill="DCE6F1"/>
            <w:vAlign w:val="center"/>
          </w:tcPr>
          <w:p w14:paraId="5AB25161">
            <w:pPr>
              <w:spacing w:after="0" w:line="240" w:lineRule="auto"/>
            </w:pPr>
            <w:r>
              <w:rPr>
                <w:rFonts w:ascii="Calibri" w:hAnsi="Calibri"/>
                <w:sz w:val="20"/>
              </w:rPr>
              <w:t>Employee</w:t>
            </w:r>
          </w:p>
        </w:tc>
        <w:tc>
          <w:tcPr>
            <w:tcW w:w="2592" w:type="dxa"/>
            <w:shd w:val="clear" w:color="auto" w:fill="DCE6F1"/>
            <w:vAlign w:val="center"/>
          </w:tcPr>
          <w:p w14:paraId="383AF245">
            <w:pPr>
              <w:spacing w:after="0" w:line="240" w:lineRule="auto"/>
            </w:pPr>
            <w:r>
              <w:rPr>
                <w:rFonts w:ascii="Calibri" w:hAnsi="Calibri"/>
                <w:sz w:val="20"/>
              </w:rPr>
              <w:t>LeaveRequest</w:t>
            </w:r>
          </w:p>
        </w:tc>
        <w:tc>
          <w:tcPr>
            <w:tcW w:w="2160" w:type="dxa"/>
            <w:shd w:val="clear" w:color="auto" w:fill="DCE6F1"/>
            <w:vAlign w:val="center"/>
          </w:tcPr>
          <w:p w14:paraId="193B6A06">
            <w:pPr>
              <w:spacing w:after="0" w:line="240" w:lineRule="auto"/>
            </w:pPr>
            <w:r>
              <w:rPr>
                <w:rFonts w:ascii="Calibri" w:hAnsi="Calibri"/>
                <w:sz w:val="20"/>
              </w:rPr>
              <w:t>employee_id</w:t>
            </w:r>
          </w:p>
        </w:tc>
        <w:tc>
          <w:tcPr>
            <w:tcW w:w="2592" w:type="dxa"/>
            <w:shd w:val="clear" w:color="auto" w:fill="DCE6F1"/>
            <w:vAlign w:val="center"/>
          </w:tcPr>
          <w:p w14:paraId="7F1A2F15">
            <w:pPr>
              <w:spacing w:after="0" w:line="240" w:lineRule="auto"/>
            </w:pPr>
            <w:r>
              <w:rPr>
                <w:rFonts w:ascii="Calibri" w:hAnsi="Calibri"/>
                <w:sz w:val="20"/>
              </w:rPr>
              <w:t>ALL</w:t>
            </w:r>
          </w:p>
        </w:tc>
      </w:tr>
      <w:tr w14:paraId="78803FCC">
        <w:tc>
          <w:tcPr>
            <w:tcW w:w="1872" w:type="dxa"/>
            <w:shd w:val="clear" w:color="auto" w:fill="FFFFFF"/>
            <w:vAlign w:val="center"/>
          </w:tcPr>
          <w:p w14:paraId="4DC30418">
            <w:pPr>
              <w:spacing w:after="0" w:line="240" w:lineRule="auto"/>
            </w:pPr>
            <w:r>
              <w:rPr>
                <w:rFonts w:ascii="Calibri" w:hAnsi="Calibri"/>
                <w:sz w:val="20"/>
              </w:rPr>
              <w:t>Many-to-Many</w:t>
            </w:r>
          </w:p>
        </w:tc>
        <w:tc>
          <w:tcPr>
            <w:tcW w:w="1872" w:type="dxa"/>
            <w:shd w:val="clear" w:color="auto" w:fill="FFFFFF"/>
            <w:vAlign w:val="center"/>
          </w:tcPr>
          <w:p w14:paraId="7E8D126A">
            <w:pPr>
              <w:spacing w:after="0" w:line="240" w:lineRule="auto"/>
            </w:pPr>
            <w:r>
              <w:rPr>
                <w:rFonts w:ascii="Calibri" w:hAnsi="Calibri"/>
                <w:sz w:val="20"/>
              </w:rPr>
              <w:t>Employee ↔ Training</w:t>
            </w:r>
          </w:p>
        </w:tc>
        <w:tc>
          <w:tcPr>
            <w:tcW w:w="2592" w:type="dxa"/>
            <w:shd w:val="clear" w:color="auto" w:fill="FFFFFF"/>
            <w:vAlign w:val="center"/>
          </w:tcPr>
          <w:p w14:paraId="7B436F69">
            <w:pPr>
              <w:spacing w:after="0" w:line="240" w:lineRule="auto"/>
            </w:pPr>
            <w:r>
              <w:rPr>
                <w:rFonts w:ascii="Calibri" w:hAnsi="Calibri"/>
                <w:sz w:val="20"/>
              </w:rPr>
              <w:t>employee_trainings (join table)</w:t>
            </w:r>
          </w:p>
        </w:tc>
        <w:tc>
          <w:tcPr>
            <w:tcW w:w="2160" w:type="dxa"/>
            <w:shd w:val="clear" w:color="auto" w:fill="FFFFFF"/>
            <w:vAlign w:val="center"/>
          </w:tcPr>
          <w:p w14:paraId="08AAC015">
            <w:pPr>
              <w:spacing w:after="0" w:line="240" w:lineRule="auto"/>
            </w:pPr>
            <w:r>
              <w:rPr>
                <w:rFonts w:ascii="Calibri" w:hAnsi="Calibri"/>
                <w:sz w:val="20"/>
              </w:rPr>
              <w:t>employee_id, training_id</w:t>
            </w:r>
          </w:p>
        </w:tc>
        <w:tc>
          <w:tcPr>
            <w:tcW w:w="2592" w:type="dxa"/>
            <w:shd w:val="clear" w:color="auto" w:fill="FFFFFF"/>
            <w:vAlign w:val="center"/>
          </w:tcPr>
          <w:p w14:paraId="7CC4ED14">
            <w:pPr>
              <w:spacing w:after="0" w:line="240" w:lineRule="auto"/>
            </w:pPr>
            <w:r>
              <w:rPr>
                <w:rFonts w:ascii="Calibri" w:hAnsi="Calibri"/>
                <w:sz w:val="20"/>
              </w:rPr>
              <w:t>None</w:t>
            </w:r>
          </w:p>
        </w:tc>
      </w:tr>
      <w:tr w14:paraId="55142CB8">
        <w:tc>
          <w:tcPr>
            <w:tcW w:w="1872" w:type="dxa"/>
            <w:shd w:val="clear" w:color="auto" w:fill="DCE6F1"/>
            <w:vAlign w:val="center"/>
          </w:tcPr>
          <w:p w14:paraId="0D89C1D9">
            <w:pPr>
              <w:spacing w:after="0" w:line="240" w:lineRule="auto"/>
            </w:pPr>
            <w:r>
              <w:rPr>
                <w:rFonts w:ascii="Calibri" w:hAnsi="Calibri"/>
                <w:sz w:val="20"/>
              </w:rPr>
              <w:t>Self-Ref O2M</w:t>
            </w:r>
          </w:p>
        </w:tc>
        <w:tc>
          <w:tcPr>
            <w:tcW w:w="1872" w:type="dxa"/>
            <w:shd w:val="clear" w:color="auto" w:fill="DCE6F1"/>
            <w:vAlign w:val="center"/>
          </w:tcPr>
          <w:p w14:paraId="031E9C03">
            <w:pPr>
              <w:spacing w:after="0" w:line="240" w:lineRule="auto"/>
            </w:pPr>
            <w:r>
              <w:rPr>
                <w:rFonts w:ascii="Calibri" w:hAnsi="Calibri"/>
                <w:sz w:val="20"/>
              </w:rPr>
              <w:t>Location</w:t>
            </w:r>
          </w:p>
        </w:tc>
        <w:tc>
          <w:tcPr>
            <w:tcW w:w="2592" w:type="dxa"/>
            <w:shd w:val="clear" w:color="auto" w:fill="DCE6F1"/>
            <w:vAlign w:val="center"/>
          </w:tcPr>
          <w:p w14:paraId="55B71816">
            <w:pPr>
              <w:spacing w:after="0" w:line="240" w:lineRule="auto"/>
            </w:pPr>
            <w:r>
              <w:rPr>
                <w:rFonts w:ascii="Calibri" w:hAnsi="Calibri"/>
                <w:sz w:val="20"/>
              </w:rPr>
              <w:t>Location</w:t>
            </w:r>
          </w:p>
        </w:tc>
        <w:tc>
          <w:tcPr>
            <w:tcW w:w="2160" w:type="dxa"/>
            <w:shd w:val="clear" w:color="auto" w:fill="DCE6F1"/>
            <w:vAlign w:val="center"/>
          </w:tcPr>
          <w:p w14:paraId="41E8110B">
            <w:pPr>
              <w:spacing w:after="0" w:line="240" w:lineRule="auto"/>
            </w:pPr>
            <w:r>
              <w:rPr>
                <w:rFonts w:ascii="Calibri" w:hAnsi="Calibri"/>
                <w:sz w:val="20"/>
              </w:rPr>
              <w:t>parent_id</w:t>
            </w:r>
          </w:p>
        </w:tc>
        <w:tc>
          <w:tcPr>
            <w:tcW w:w="2592" w:type="dxa"/>
            <w:shd w:val="clear" w:color="auto" w:fill="DCE6F1"/>
            <w:vAlign w:val="center"/>
          </w:tcPr>
          <w:p w14:paraId="1D4A27E9">
            <w:pPr>
              <w:spacing w:after="0" w:line="240" w:lineRule="auto"/>
            </w:pPr>
            <w:r>
              <w:rPr>
                <w:rFonts w:ascii="Calibri" w:hAnsi="Calibri"/>
                <w:sz w:val="20"/>
              </w:rPr>
              <w:t>ALL (recursive)</w:t>
            </w:r>
          </w:p>
        </w:tc>
      </w:tr>
    </w:tbl>
    <w:p w14:paraId="32DD0ADC">
      <w:r>
        <w:br w:type="page"/>
      </w:r>
    </w:p>
    <w:p w14:paraId="208FF2E6">
      <w:pPr>
        <w:pStyle w:val="2"/>
        <w:jc w:val="left"/>
      </w:pPr>
      <w:r>
        <w:rPr>
          <w:color w:val="1F497D"/>
          <w:sz w:val="36"/>
        </w:rPr>
        <w:t>7. Location Hierarchy Design</w:t>
      </w:r>
    </w:p>
    <w:p w14:paraId="2F67900D">
      <w:r>
        <w:rPr>
          <w:rFonts w:ascii="Calibri" w:hAnsi="Calibri"/>
          <w:b w:val="0"/>
          <w:i w:val="0"/>
          <w:sz w:val="22"/>
        </w:rPr>
        <w:t>Rwanda's administrative structure has five official levels. Rather than creating five separate entity classes (Province, District, Sector, Cell, Village), this project uses a single self-referencing Location entity. This is a cleaner design that reduces table count, simplifies queries, and makes the hierarchy extensible.</w:t>
      </w:r>
    </w:p>
    <w:p w14:paraId="3800DC59">
      <w:pPr>
        <w:spacing w:after="40"/>
      </w:pPr>
    </w:p>
    <w:p w14:paraId="397C04E3">
      <w:pPr>
        <w:pStyle w:val="3"/>
      </w:pPr>
      <w:r>
        <w:rPr>
          <w:color w:val="2E74B5"/>
          <w:sz w:val="28"/>
        </w:rPr>
        <w:t>7.1 Why Self-Referencing?</w:t>
      </w:r>
    </w:p>
    <w:p w14:paraId="35AA26A1">
      <w:pPr>
        <w:pStyle w:val="23"/>
        <w:ind w:left="360"/>
      </w:pPr>
      <w:r>
        <w:rPr>
          <w:rFonts w:ascii="Calibri" w:hAnsi="Calibri"/>
          <w:b w:val="0"/>
          <w:i w:val="0"/>
          <w:sz w:val="22"/>
        </w:rPr>
        <w:t>All five levels share the same attributes: id, name, parent_id</w:t>
      </w:r>
    </w:p>
    <w:p w14:paraId="599552D4">
      <w:pPr>
        <w:pStyle w:val="23"/>
        <w:ind w:left="360"/>
      </w:pPr>
      <w:r>
        <w:rPr>
          <w:rFonts w:ascii="Calibri" w:hAnsi="Calibri"/>
          <w:b w:val="0"/>
          <w:i w:val="0"/>
          <w:sz w:val="22"/>
        </w:rPr>
        <w:t>A single LocationType enum (PROVINCE/DISTRICT/SECTOR/CELL/VILLAGE) distinguishes the level</w:t>
      </w:r>
    </w:p>
    <w:p w14:paraId="01F690BA">
      <w:pPr>
        <w:pStyle w:val="23"/>
        <w:ind w:left="360"/>
      </w:pPr>
      <w:r>
        <w:rPr>
          <w:rFonts w:ascii="Calibri" w:hAnsi="Calibri"/>
          <w:b w:val="0"/>
          <w:i w:val="0"/>
          <w:sz w:val="22"/>
        </w:rPr>
        <w:t>CascadeType.ALL on children means deleting a Province cascades through all descendants automatically</w:t>
      </w:r>
    </w:p>
    <w:p w14:paraId="0524215C">
      <w:pPr>
        <w:pStyle w:val="23"/>
        <w:ind w:left="360"/>
      </w:pPr>
      <w:r>
        <w:rPr>
          <w:rFonts w:ascii="Calibri" w:hAnsi="Calibri"/>
          <w:b w:val="0"/>
          <w:i w:val="0"/>
          <w:sz w:val="22"/>
        </w:rPr>
        <w:t>The code field is stored on Province-level rows to support lookup by province code (e.g. 'KIG')</w:t>
      </w:r>
    </w:p>
    <w:p w14:paraId="1C86E638">
      <w:pPr>
        <w:pStyle w:val="23"/>
        <w:ind w:left="360"/>
      </w:pPr>
      <w:r>
        <w:rPr>
          <w:rFonts w:ascii="Calibri" w:hAnsi="Calibri"/>
          <w:b w:val="0"/>
          <w:i w:val="0"/>
          <w:sz w:val="22"/>
        </w:rPr>
        <w:t>Reduces 5 tables + 5 repositories + 5 services to 1 each</w:t>
      </w:r>
    </w:p>
    <w:p w14:paraId="79C39C88">
      <w:pPr>
        <w:spacing w:after="40"/>
      </w:pPr>
    </w:p>
    <w:p w14:paraId="1073F43B">
      <w:pPr>
        <w:pStyle w:val="3"/>
      </w:pPr>
      <w:r>
        <w:rPr>
          <w:color w:val="2E74B5"/>
          <w:sz w:val="28"/>
        </w:rPr>
        <w:t>7.2 Province Lookup for Employees</w:t>
      </w:r>
    </w:p>
    <w:p w14:paraId="3614B258">
      <w:r>
        <w:rPr>
          <w:rFonts w:ascii="Calibri" w:hAnsi="Calibri"/>
          <w:b w:val="0"/>
          <w:i w:val="0"/>
          <w:sz w:val="22"/>
        </w:rPr>
        <w:t>Because employees point to a Location node (typically VILLAGE level), and provinces are root nodes several levels above, finding all employees in a given province requires collecting all descendant location IDs first. This is done with a breadth-first traversal in LocationService:</w:t>
      </w:r>
    </w:p>
    <w:p w14:paraId="44D823DF">
      <w:pPr>
        <w:shd w:val="clear" w:color="auto" w:fill="F2F2F2"/>
        <w:ind w:left="576" w:right="576"/>
      </w:pPr>
      <w:r>
        <w:rPr>
          <w:rFonts w:ascii="Courier New" w:hAnsi="Courier New"/>
          <w:color w:val="1A1A1A"/>
          <w:sz w:val="18"/>
        </w:rPr>
        <w:t>// LocationService.getAllDescendantIds(rootId)</w:t>
      </w:r>
      <w:r>
        <w:rPr>
          <w:rFonts w:ascii="Courier New" w:hAnsi="Courier New"/>
          <w:color w:val="1A1A1A"/>
          <w:sz w:val="18"/>
        </w:rPr>
        <w:br w:type="textWrapping"/>
      </w:r>
      <w:r>
        <w:rPr>
          <w:rFonts w:ascii="Courier New" w:hAnsi="Courier New"/>
          <w:color w:val="1A1A1A"/>
          <w:sz w:val="18"/>
        </w:rPr>
        <w:t>// Returns: [rootId, all child IDs, all grandchild IDs,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List&lt;Long&gt; ids = new ArrayList&lt;&gt;();</w:t>
      </w:r>
      <w:r>
        <w:rPr>
          <w:rFonts w:ascii="Courier New" w:hAnsi="Courier New"/>
          <w:color w:val="1A1A1A"/>
          <w:sz w:val="18"/>
        </w:rPr>
        <w:br w:type="textWrapping"/>
      </w:r>
      <w:r>
        <w:rPr>
          <w:rFonts w:ascii="Courier New" w:hAnsi="Courier New"/>
          <w:color w:val="1A1A1A"/>
          <w:sz w:val="18"/>
        </w:rPr>
        <w:t>ids.add(rootId);</w:t>
      </w:r>
      <w:r>
        <w:rPr>
          <w:rFonts w:ascii="Courier New" w:hAnsi="Courier New"/>
          <w:color w:val="1A1A1A"/>
          <w:sz w:val="18"/>
        </w:rPr>
        <w:br w:type="textWrapping"/>
      </w:r>
      <w:r>
        <w:rPr>
          <w:rFonts w:ascii="Courier New" w:hAnsi="Courier New"/>
          <w:color w:val="1A1A1A"/>
          <w:sz w:val="18"/>
        </w:rPr>
        <w:t>List&lt;Long&gt; currentLevel = List.of(rootId);</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while (!currentLevel.isEmpty()) {</w:t>
      </w:r>
      <w:r>
        <w:rPr>
          <w:rFonts w:ascii="Courier New" w:hAnsi="Courier New"/>
          <w:color w:val="1A1A1A"/>
          <w:sz w:val="18"/>
        </w:rPr>
        <w:br w:type="textWrapping"/>
      </w:r>
      <w:r>
        <w:rPr>
          <w:rFonts w:ascii="Courier New" w:hAnsi="Courier New"/>
          <w:color w:val="1A1A1A"/>
          <w:sz w:val="18"/>
        </w:rPr>
        <w:t xml:space="preserve">    List&lt;Long&gt; nextLevel = new ArrayList&lt;&gt;();</w:t>
      </w:r>
      <w:r>
        <w:rPr>
          <w:rFonts w:ascii="Courier New" w:hAnsi="Courier New"/>
          <w:color w:val="1A1A1A"/>
          <w:sz w:val="18"/>
        </w:rPr>
        <w:br w:type="textWrapping"/>
      </w:r>
      <w:r>
        <w:rPr>
          <w:rFonts w:ascii="Courier New" w:hAnsi="Courier New"/>
          <w:color w:val="1A1A1A"/>
          <w:sz w:val="18"/>
        </w:rPr>
        <w:t xml:space="preserve">    for (Long parentId : currentLevel) {</w:t>
      </w:r>
      <w:r>
        <w:rPr>
          <w:rFonts w:ascii="Courier New" w:hAnsi="Courier New"/>
          <w:color w:val="1A1A1A"/>
          <w:sz w:val="18"/>
        </w:rPr>
        <w:br w:type="textWrapping"/>
      </w:r>
      <w:r>
        <w:rPr>
          <w:rFonts w:ascii="Courier New" w:hAnsi="Courier New"/>
          <w:color w:val="1A1A1A"/>
          <w:sz w:val="18"/>
        </w:rPr>
        <w:t xml:space="preserve">        for (Location child : locationRepository.findByParent_Id(parentId)) {</w:t>
      </w:r>
      <w:r>
        <w:rPr>
          <w:rFonts w:ascii="Courier New" w:hAnsi="Courier New"/>
          <w:color w:val="1A1A1A"/>
          <w:sz w:val="18"/>
        </w:rPr>
        <w:br w:type="textWrapping"/>
      </w:r>
      <w:r>
        <w:rPr>
          <w:rFonts w:ascii="Courier New" w:hAnsi="Courier New"/>
          <w:color w:val="1A1A1A"/>
          <w:sz w:val="18"/>
        </w:rPr>
        <w:t xml:space="preserve">            ids.add(child.getId());</w:t>
      </w:r>
      <w:r>
        <w:rPr>
          <w:rFonts w:ascii="Courier New" w:hAnsi="Courier New"/>
          <w:color w:val="1A1A1A"/>
          <w:sz w:val="18"/>
        </w:rPr>
        <w:br w:type="textWrapping"/>
      </w:r>
      <w:r>
        <w:rPr>
          <w:rFonts w:ascii="Courier New" w:hAnsi="Courier New"/>
          <w:color w:val="1A1A1A"/>
          <w:sz w:val="18"/>
        </w:rPr>
        <w:t xml:space="preserve">            nextLevel.add(child.getId());</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 xml:space="preserve">    currentLevel = nextLevel;</w:t>
      </w:r>
      <w:r>
        <w:rPr>
          <w:rFonts w:ascii="Courier New" w:hAnsi="Courier New"/>
          <w:color w:val="1A1A1A"/>
          <w:sz w:val="18"/>
        </w:rPr>
        <w:br w:type="textWrapping"/>
      </w:r>
      <w:r>
        <w:rPr>
          <w:rFonts w:ascii="Courier New" w:hAnsi="Courier New"/>
          <w:color w:val="1A1A1A"/>
          <w:sz w:val="18"/>
        </w:rPr>
        <w:t>}</w:t>
      </w:r>
    </w:p>
    <w:p w14:paraId="1F0F0225">
      <w:r>
        <w:rPr>
          <w:rFonts w:ascii="Calibri" w:hAnsi="Calibri"/>
          <w:b w:val="0"/>
          <w:i w:val="0"/>
          <w:sz w:val="22"/>
        </w:rPr>
        <w:t>Then in EmployeeService:</w:t>
      </w:r>
    </w:p>
    <w:p w14:paraId="78EA8DBD">
      <w:pPr>
        <w:shd w:val="clear" w:color="auto" w:fill="F2F2F2"/>
        <w:ind w:left="576" w:right="576"/>
      </w:pPr>
      <w:r>
        <w:rPr>
          <w:rFonts w:ascii="Courier New" w:hAnsi="Courier New"/>
          <w:color w:val="1A1A1A"/>
          <w:sz w:val="18"/>
        </w:rPr>
        <w:t>// By province code</w:t>
      </w:r>
      <w:r>
        <w:rPr>
          <w:rFonts w:ascii="Courier New" w:hAnsi="Courier New"/>
          <w:color w:val="1A1A1A"/>
          <w:sz w:val="18"/>
        </w:rPr>
        <w:br w:type="textWrapping"/>
      </w:r>
      <w:r>
        <w:rPr>
          <w:rFonts w:ascii="Courier New" w:hAnsi="Courier New"/>
          <w:color w:val="1A1A1A"/>
          <w:sz w:val="18"/>
        </w:rPr>
        <w:t>Location province = locationRepository</w:t>
      </w:r>
      <w:r>
        <w:rPr>
          <w:rFonts w:ascii="Courier New" w:hAnsi="Courier New"/>
          <w:color w:val="1A1A1A"/>
          <w:sz w:val="18"/>
        </w:rPr>
        <w:br w:type="textWrapping"/>
      </w:r>
      <w:r>
        <w:rPr>
          <w:rFonts w:ascii="Courier New" w:hAnsi="Courier New"/>
          <w:color w:val="1A1A1A"/>
          <w:sz w:val="18"/>
        </w:rPr>
        <w:t xml:space="preserve">    .findByCodeAndType(code, LocationType.PROVINCE);</w:t>
      </w:r>
      <w:r>
        <w:rPr>
          <w:rFonts w:ascii="Courier New" w:hAnsi="Courier New"/>
          <w:color w:val="1A1A1A"/>
          <w:sz w:val="18"/>
        </w:rPr>
        <w:br w:type="textWrapping"/>
      </w:r>
      <w:r>
        <w:rPr>
          <w:rFonts w:ascii="Courier New" w:hAnsi="Courier New"/>
          <w:color w:val="1A1A1A"/>
          <w:sz w:val="18"/>
        </w:rPr>
        <w:t>List&lt;Long&gt; ids = locationService.getAllDescendantIds(province.getId());</w:t>
      </w:r>
      <w:r>
        <w:rPr>
          <w:rFonts w:ascii="Courier New" w:hAnsi="Courier New"/>
          <w:color w:val="1A1A1A"/>
          <w:sz w:val="18"/>
        </w:rPr>
        <w:br w:type="textWrapping"/>
      </w:r>
      <w:r>
        <w:rPr>
          <w:rFonts w:ascii="Courier New" w:hAnsi="Courier New"/>
          <w:color w:val="1A1A1A"/>
          <w:sz w:val="18"/>
        </w:rPr>
        <w:t>return employeeRepository.findByLocation_IdIn(ids);</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By province name (case-insensitive)</w:t>
      </w:r>
      <w:r>
        <w:rPr>
          <w:rFonts w:ascii="Courier New" w:hAnsi="Courier New"/>
          <w:color w:val="1A1A1A"/>
          <w:sz w:val="18"/>
        </w:rPr>
        <w:br w:type="textWrapping"/>
      </w:r>
      <w:r>
        <w:rPr>
          <w:rFonts w:ascii="Courier New" w:hAnsi="Courier New"/>
          <w:color w:val="1A1A1A"/>
          <w:sz w:val="18"/>
        </w:rPr>
        <w:t>Location province = locationRepository</w:t>
      </w:r>
      <w:r>
        <w:rPr>
          <w:rFonts w:ascii="Courier New" w:hAnsi="Courier New"/>
          <w:color w:val="1A1A1A"/>
          <w:sz w:val="18"/>
        </w:rPr>
        <w:br w:type="textWrapping"/>
      </w:r>
      <w:r>
        <w:rPr>
          <w:rFonts w:ascii="Courier New" w:hAnsi="Courier New"/>
          <w:color w:val="1A1A1A"/>
          <w:sz w:val="18"/>
        </w:rPr>
        <w:t xml:space="preserve">    .findByNameIgnoreCaseAndType(name, LocationType.PROVINCE);</w:t>
      </w:r>
      <w:r>
        <w:rPr>
          <w:rFonts w:ascii="Courier New" w:hAnsi="Courier New"/>
          <w:color w:val="1A1A1A"/>
          <w:sz w:val="18"/>
        </w:rPr>
        <w:br w:type="textWrapping"/>
      </w:r>
      <w:r>
        <w:rPr>
          <w:rFonts w:ascii="Courier New" w:hAnsi="Courier New"/>
          <w:color w:val="1A1A1A"/>
          <w:sz w:val="18"/>
        </w:rPr>
        <w:t>List&lt;Long&gt; ids = locationService.getAllDescendantIds(province.getId());</w:t>
      </w:r>
      <w:r>
        <w:rPr>
          <w:rFonts w:ascii="Courier New" w:hAnsi="Courier New"/>
          <w:color w:val="1A1A1A"/>
          <w:sz w:val="18"/>
        </w:rPr>
        <w:br w:type="textWrapping"/>
      </w:r>
      <w:r>
        <w:rPr>
          <w:rFonts w:ascii="Courier New" w:hAnsi="Courier New"/>
          <w:color w:val="1A1A1A"/>
          <w:sz w:val="18"/>
        </w:rPr>
        <w:t>return employeeRepository.findByLocation_IdIn(ids);</w:t>
      </w:r>
    </w:p>
    <w:p w14:paraId="148BCAC0">
      <w:pPr>
        <w:spacing w:after="40"/>
      </w:pPr>
    </w:p>
    <w:p w14:paraId="1AFB3544">
      <w:pPr>
        <w:pStyle w:val="3"/>
      </w:pPr>
      <w:r>
        <w:rPr>
          <w:color w:val="2E74B5"/>
          <w:sz w:val="28"/>
        </w:rPr>
        <w:t>7.3 Reverse Lookup — Province from Employee</w:t>
      </w:r>
    </w:p>
    <w:p w14:paraId="08D99B9D">
      <w:r>
        <w:rPr>
          <w:rFonts w:ascii="Calibri" w:hAnsi="Calibri"/>
          <w:b w:val="0"/>
          <w:i w:val="0"/>
          <w:sz w:val="22"/>
        </w:rPr>
        <w:t>To retrieve which province an employee belongs to, the service walks the parent chain upward from the employee's assigned location until it reaches a node of type PROVINCE:</w:t>
      </w:r>
    </w:p>
    <w:p w14:paraId="452B3356">
      <w:pPr>
        <w:shd w:val="clear" w:color="auto" w:fill="F2F2F2"/>
        <w:ind w:left="576" w:right="576"/>
      </w:pPr>
      <w:r>
        <w:rPr>
          <w:rFonts w:ascii="Courier New" w:hAnsi="Courier New"/>
          <w:color w:val="1A1A1A"/>
          <w:sz w:val="18"/>
        </w:rPr>
        <w:t>Location current = employee.getLocation();</w:t>
      </w:r>
      <w:r>
        <w:rPr>
          <w:rFonts w:ascii="Courier New" w:hAnsi="Courier New"/>
          <w:color w:val="1A1A1A"/>
          <w:sz w:val="18"/>
        </w:rPr>
        <w:br w:type="textWrapping"/>
      </w:r>
      <w:r>
        <w:rPr>
          <w:rFonts w:ascii="Courier New" w:hAnsi="Courier New"/>
          <w:color w:val="1A1A1A"/>
          <w:sz w:val="18"/>
        </w:rPr>
        <w:t>while (current.getType() != LocationType.PROVINCE</w:t>
      </w:r>
      <w:r>
        <w:rPr>
          <w:rFonts w:ascii="Courier New" w:hAnsi="Courier New"/>
          <w:color w:val="1A1A1A"/>
          <w:sz w:val="18"/>
        </w:rPr>
        <w:br w:type="textWrapping"/>
      </w:r>
      <w:r>
        <w:rPr>
          <w:rFonts w:ascii="Courier New" w:hAnsi="Courier New"/>
          <w:color w:val="1A1A1A"/>
          <w:sz w:val="18"/>
        </w:rPr>
        <w:t xml:space="preserve">       &amp;&amp; current.getParent() != null) {</w:t>
      </w:r>
      <w:r>
        <w:rPr>
          <w:rFonts w:ascii="Courier New" w:hAnsi="Courier New"/>
          <w:color w:val="1A1A1A"/>
          <w:sz w:val="18"/>
        </w:rPr>
        <w:br w:type="textWrapping"/>
      </w:r>
      <w:r>
        <w:rPr>
          <w:rFonts w:ascii="Courier New" w:hAnsi="Courier New"/>
          <w:color w:val="1A1A1A"/>
          <w:sz w:val="18"/>
        </w:rPr>
        <w:t xml:space="preserve">    current = current.getParent();   // lazy-loaded within @Transactional session</w:t>
      </w:r>
      <w:r>
        <w:rPr>
          <w:rFonts w:ascii="Courier New" w:hAnsi="Courier New"/>
          <w:color w:val="1A1A1A"/>
          <w:sz w:val="18"/>
        </w:rPr>
        <w:br w:type="textWrapping"/>
      </w: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return current;  // the Province node</w:t>
      </w:r>
    </w:p>
    <w:p w14:paraId="7DB5F45D">
      <w:r>
        <w:br w:type="page"/>
      </w:r>
    </w:p>
    <w:p w14:paraId="56A8A2C8">
      <w:pPr>
        <w:pStyle w:val="2"/>
        <w:jc w:val="left"/>
      </w:pPr>
      <w:r>
        <w:rPr>
          <w:color w:val="1F497D"/>
          <w:sz w:val="36"/>
        </w:rPr>
        <w:t>8. Repository Layer</w:t>
      </w:r>
    </w:p>
    <w:p w14:paraId="67A9778C">
      <w:r>
        <w:rPr>
          <w:rFonts w:ascii="Calibri" w:hAnsi="Calibri"/>
          <w:b w:val="0"/>
          <w:i w:val="0"/>
          <w:sz w:val="22"/>
        </w:rPr>
        <w:t>All repositories extend JpaRepository&lt;Entity, Long&gt;, which automatically provides save(), findById(), findAll(), deleteById(), existsById(), count() and their paginated variants. Additional derived query methods are declared by following Spring Data JPA's naming conventions.</w:t>
      </w:r>
    </w:p>
    <w:p w14:paraId="49542337">
      <w:pPr>
        <w:spacing w:after="40"/>
      </w:pPr>
    </w:p>
    <w:p w14:paraId="233C2C86">
      <w:pPr>
        <w:pStyle w:val="3"/>
      </w:pPr>
      <w:r>
        <w:rPr>
          <w:color w:val="2E74B5"/>
          <w:sz w:val="28"/>
        </w:rPr>
        <w:t>8.1 EmployeeRepository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9"/>
        <w:gridCol w:w="4467"/>
      </w:tblGrid>
      <w:tr w14:paraId="402B0253">
        <w:tc>
          <w:tcPr>
            <w:tcW w:w="4608" w:type="dxa"/>
            <w:shd w:val="clear" w:color="auto" w:fill="1F497D"/>
            <w:vAlign w:val="center"/>
          </w:tcPr>
          <w:p w14:paraId="30F20721">
            <w:pPr>
              <w:spacing w:after="0" w:line="240" w:lineRule="auto"/>
              <w:jc w:val="center"/>
            </w:pPr>
            <w:r>
              <w:rPr>
                <w:rFonts w:ascii="Calibri" w:hAnsi="Calibri"/>
                <w:b/>
                <w:color w:val="FFFFFF"/>
                <w:sz w:val="20"/>
              </w:rPr>
              <w:t>Method</w:t>
            </w:r>
          </w:p>
        </w:tc>
        <w:tc>
          <w:tcPr>
            <w:tcW w:w="5472" w:type="dxa"/>
            <w:shd w:val="clear" w:color="auto" w:fill="1F497D"/>
            <w:vAlign w:val="center"/>
          </w:tcPr>
          <w:p w14:paraId="4735F177">
            <w:pPr>
              <w:spacing w:after="0" w:line="240" w:lineRule="auto"/>
              <w:jc w:val="center"/>
            </w:pPr>
            <w:r>
              <w:rPr>
                <w:rFonts w:ascii="Calibri" w:hAnsi="Calibri"/>
                <w:b/>
                <w:color w:val="FFFFFF"/>
                <w:sz w:val="20"/>
              </w:rPr>
              <w:t>Purpose</w:t>
            </w:r>
          </w:p>
        </w:tc>
      </w:tr>
      <w:tr w14:paraId="3A244195">
        <w:tc>
          <w:tcPr>
            <w:tcW w:w="4608" w:type="dxa"/>
            <w:shd w:val="clear" w:color="auto" w:fill="FFFFFF"/>
            <w:vAlign w:val="center"/>
          </w:tcPr>
          <w:p w14:paraId="7E9B8023">
            <w:pPr>
              <w:spacing w:after="0" w:line="240" w:lineRule="auto"/>
            </w:pPr>
            <w:r>
              <w:rPr>
                <w:rFonts w:ascii="Calibri" w:hAnsi="Calibri"/>
                <w:sz w:val="20"/>
              </w:rPr>
              <w:t>findByDepartment_Id(Long)</w:t>
            </w:r>
          </w:p>
        </w:tc>
        <w:tc>
          <w:tcPr>
            <w:tcW w:w="5472" w:type="dxa"/>
            <w:shd w:val="clear" w:color="auto" w:fill="FFFFFF"/>
            <w:vAlign w:val="center"/>
          </w:tcPr>
          <w:p w14:paraId="3284BCE2">
            <w:pPr>
              <w:spacing w:after="0" w:line="240" w:lineRule="auto"/>
            </w:pPr>
            <w:r>
              <w:rPr>
                <w:rFonts w:ascii="Calibri" w:hAnsi="Calibri"/>
                <w:sz w:val="20"/>
              </w:rPr>
              <w:t>Employees in a department</w:t>
            </w:r>
          </w:p>
        </w:tc>
      </w:tr>
      <w:tr w14:paraId="3F7BAD33">
        <w:tc>
          <w:tcPr>
            <w:tcW w:w="4608" w:type="dxa"/>
            <w:shd w:val="clear" w:color="auto" w:fill="DCE6F1"/>
            <w:vAlign w:val="center"/>
          </w:tcPr>
          <w:p w14:paraId="5E1B22FD">
            <w:pPr>
              <w:spacing w:after="0" w:line="240" w:lineRule="auto"/>
            </w:pPr>
            <w:r>
              <w:rPr>
                <w:rFonts w:ascii="Calibri" w:hAnsi="Calibri"/>
                <w:sz w:val="20"/>
              </w:rPr>
              <w:t>findByDepartment_Id(Long, Pageable)</w:t>
            </w:r>
          </w:p>
        </w:tc>
        <w:tc>
          <w:tcPr>
            <w:tcW w:w="5472" w:type="dxa"/>
            <w:shd w:val="clear" w:color="auto" w:fill="DCE6F1"/>
            <w:vAlign w:val="center"/>
          </w:tcPr>
          <w:p w14:paraId="46A893DF">
            <w:pPr>
              <w:spacing w:after="0" w:line="240" w:lineRule="auto"/>
            </w:pPr>
            <w:r>
              <w:rPr>
                <w:rFonts w:ascii="Calibri" w:hAnsi="Calibri"/>
                <w:sz w:val="20"/>
              </w:rPr>
              <w:t>Paginated employees in a department</w:t>
            </w:r>
          </w:p>
        </w:tc>
      </w:tr>
      <w:tr w14:paraId="577DEA83">
        <w:tc>
          <w:tcPr>
            <w:tcW w:w="4608" w:type="dxa"/>
            <w:shd w:val="clear" w:color="auto" w:fill="FFFFFF"/>
            <w:vAlign w:val="center"/>
          </w:tcPr>
          <w:p w14:paraId="18795162">
            <w:pPr>
              <w:spacing w:after="0" w:line="240" w:lineRule="auto"/>
            </w:pPr>
            <w:r>
              <w:rPr>
                <w:rFonts w:ascii="Calibri" w:hAnsi="Calibri"/>
                <w:sz w:val="20"/>
              </w:rPr>
              <w:t>findByStatus(EmployeeStatus)</w:t>
            </w:r>
          </w:p>
        </w:tc>
        <w:tc>
          <w:tcPr>
            <w:tcW w:w="5472" w:type="dxa"/>
            <w:shd w:val="clear" w:color="auto" w:fill="FFFFFF"/>
            <w:vAlign w:val="center"/>
          </w:tcPr>
          <w:p w14:paraId="581C9EDC">
            <w:pPr>
              <w:spacing w:after="0" w:line="240" w:lineRule="auto"/>
            </w:pPr>
            <w:r>
              <w:rPr>
                <w:rFonts w:ascii="Calibri" w:hAnsi="Calibri"/>
                <w:sz w:val="20"/>
              </w:rPr>
              <w:t>Filter by ACTIVE or INACTIVE</w:t>
            </w:r>
          </w:p>
        </w:tc>
      </w:tr>
      <w:tr w14:paraId="15137DC6">
        <w:tc>
          <w:tcPr>
            <w:tcW w:w="4608" w:type="dxa"/>
            <w:shd w:val="clear" w:color="auto" w:fill="DCE6F1"/>
            <w:vAlign w:val="center"/>
          </w:tcPr>
          <w:p w14:paraId="6E338896">
            <w:pPr>
              <w:spacing w:after="0" w:line="240" w:lineRule="auto"/>
            </w:pPr>
            <w:r>
              <w:rPr>
                <w:rFonts w:ascii="Calibri" w:hAnsi="Calibri"/>
                <w:sz w:val="20"/>
              </w:rPr>
              <w:t>findByGender(Gender)</w:t>
            </w:r>
          </w:p>
        </w:tc>
        <w:tc>
          <w:tcPr>
            <w:tcW w:w="5472" w:type="dxa"/>
            <w:shd w:val="clear" w:color="auto" w:fill="DCE6F1"/>
            <w:vAlign w:val="center"/>
          </w:tcPr>
          <w:p w14:paraId="7E4D0709">
            <w:pPr>
              <w:spacing w:after="0" w:line="240" w:lineRule="auto"/>
            </w:pPr>
            <w:r>
              <w:rPr>
                <w:rFonts w:ascii="Calibri" w:hAnsi="Calibri"/>
                <w:sz w:val="20"/>
              </w:rPr>
              <w:t>Filter by MALE / FEMALE / OTHER</w:t>
            </w:r>
          </w:p>
        </w:tc>
      </w:tr>
      <w:tr w14:paraId="11E740BD">
        <w:tc>
          <w:tcPr>
            <w:tcW w:w="4608" w:type="dxa"/>
            <w:shd w:val="clear" w:color="auto" w:fill="FFFFFF"/>
            <w:vAlign w:val="center"/>
          </w:tcPr>
          <w:p w14:paraId="0317F79E">
            <w:pPr>
              <w:spacing w:after="0" w:line="240" w:lineRule="auto"/>
            </w:pPr>
            <w:r>
              <w:rPr>
                <w:rFonts w:ascii="Calibri" w:hAnsi="Calibri"/>
                <w:sz w:val="20"/>
              </w:rPr>
              <w:t>existsByEmail(String)</w:t>
            </w:r>
          </w:p>
        </w:tc>
        <w:tc>
          <w:tcPr>
            <w:tcW w:w="5472" w:type="dxa"/>
            <w:shd w:val="clear" w:color="auto" w:fill="FFFFFF"/>
            <w:vAlign w:val="center"/>
          </w:tcPr>
          <w:p w14:paraId="61398054">
            <w:pPr>
              <w:spacing w:after="0" w:line="240" w:lineRule="auto"/>
            </w:pPr>
            <w:r>
              <w:rPr>
                <w:rFonts w:ascii="Calibri" w:hAnsi="Calibri"/>
                <w:sz w:val="20"/>
              </w:rPr>
              <w:t>Duplicate email check</w:t>
            </w:r>
          </w:p>
        </w:tc>
      </w:tr>
      <w:tr w14:paraId="0C0DAFB6">
        <w:tc>
          <w:tcPr>
            <w:tcW w:w="4608" w:type="dxa"/>
            <w:shd w:val="clear" w:color="auto" w:fill="DCE6F1"/>
            <w:vAlign w:val="center"/>
          </w:tcPr>
          <w:p w14:paraId="32EB433A">
            <w:pPr>
              <w:spacing w:after="0" w:line="240" w:lineRule="auto"/>
            </w:pPr>
            <w:r>
              <w:rPr>
                <w:rFonts w:ascii="Calibri" w:hAnsi="Calibri"/>
                <w:sz w:val="20"/>
              </w:rPr>
              <w:t>findAll(Pageable)</w:t>
            </w:r>
          </w:p>
        </w:tc>
        <w:tc>
          <w:tcPr>
            <w:tcW w:w="5472" w:type="dxa"/>
            <w:shd w:val="clear" w:color="auto" w:fill="DCE6F1"/>
            <w:vAlign w:val="center"/>
          </w:tcPr>
          <w:p w14:paraId="604E2CF2">
            <w:pPr>
              <w:spacing w:after="0" w:line="240" w:lineRule="auto"/>
            </w:pPr>
            <w:r>
              <w:rPr>
                <w:rFonts w:ascii="Calibri" w:hAnsi="Calibri"/>
                <w:sz w:val="20"/>
              </w:rPr>
              <w:t>Paginated + sorted full list (inherited)</w:t>
            </w:r>
          </w:p>
        </w:tc>
      </w:tr>
      <w:tr w14:paraId="329D71EB">
        <w:tc>
          <w:tcPr>
            <w:tcW w:w="4608" w:type="dxa"/>
            <w:shd w:val="clear" w:color="auto" w:fill="FFFFFF"/>
            <w:vAlign w:val="center"/>
          </w:tcPr>
          <w:p w14:paraId="11DEBAAA">
            <w:pPr>
              <w:spacing w:after="0" w:line="240" w:lineRule="auto"/>
            </w:pPr>
            <w:r>
              <w:rPr>
                <w:rFonts w:ascii="Calibri" w:hAnsi="Calibri"/>
                <w:sz w:val="20"/>
              </w:rPr>
              <w:t>findByLocation_IdIn(Collection&lt;Long&gt;)</w:t>
            </w:r>
          </w:p>
        </w:tc>
        <w:tc>
          <w:tcPr>
            <w:tcW w:w="5472" w:type="dxa"/>
            <w:shd w:val="clear" w:color="auto" w:fill="FFFFFF"/>
            <w:vAlign w:val="center"/>
          </w:tcPr>
          <w:p w14:paraId="24246A46">
            <w:pPr>
              <w:spacing w:after="0" w:line="240" w:lineRule="auto"/>
            </w:pPr>
            <w:r>
              <w:rPr>
                <w:rFonts w:ascii="Calibri" w:hAnsi="Calibri"/>
                <w:sz w:val="20"/>
              </w:rPr>
              <w:t>Employees whose location is within a set of IDs</w:t>
            </w:r>
          </w:p>
        </w:tc>
      </w:tr>
    </w:tbl>
    <w:p w14:paraId="32EF53A3">
      <w:pPr>
        <w:spacing w:after="40"/>
      </w:pPr>
    </w:p>
    <w:p w14:paraId="42500669">
      <w:pPr>
        <w:pStyle w:val="3"/>
      </w:pPr>
      <w:r>
        <w:rPr>
          <w:color w:val="2E74B5"/>
          <w:sz w:val="28"/>
        </w:rPr>
        <w:t>8.2 EmployeeProfileRepository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5"/>
        <w:gridCol w:w="5461"/>
      </w:tblGrid>
      <w:tr w14:paraId="3FE0A462">
        <w:tc>
          <w:tcPr>
            <w:tcW w:w="3600" w:type="dxa"/>
            <w:shd w:val="clear" w:color="auto" w:fill="1F497D"/>
            <w:vAlign w:val="center"/>
          </w:tcPr>
          <w:p w14:paraId="756200D3">
            <w:pPr>
              <w:spacing w:after="0" w:line="240" w:lineRule="auto"/>
              <w:jc w:val="center"/>
            </w:pPr>
            <w:r>
              <w:rPr>
                <w:rFonts w:ascii="Calibri" w:hAnsi="Calibri"/>
                <w:b/>
                <w:color w:val="FFFFFF"/>
                <w:sz w:val="20"/>
              </w:rPr>
              <w:t>Method</w:t>
            </w:r>
          </w:p>
        </w:tc>
        <w:tc>
          <w:tcPr>
            <w:tcW w:w="6480" w:type="dxa"/>
            <w:shd w:val="clear" w:color="auto" w:fill="1F497D"/>
            <w:vAlign w:val="center"/>
          </w:tcPr>
          <w:p w14:paraId="2EEAF3C0">
            <w:pPr>
              <w:spacing w:after="0" w:line="240" w:lineRule="auto"/>
              <w:jc w:val="center"/>
            </w:pPr>
            <w:r>
              <w:rPr>
                <w:rFonts w:ascii="Calibri" w:hAnsi="Calibri"/>
                <w:b/>
                <w:color w:val="FFFFFF"/>
                <w:sz w:val="20"/>
              </w:rPr>
              <w:t>Purpose</w:t>
            </w:r>
          </w:p>
        </w:tc>
      </w:tr>
      <w:tr w14:paraId="294172E8">
        <w:tc>
          <w:tcPr>
            <w:tcW w:w="3600" w:type="dxa"/>
            <w:shd w:val="clear" w:color="auto" w:fill="FFFFFF"/>
            <w:vAlign w:val="center"/>
          </w:tcPr>
          <w:p w14:paraId="4AD13EA7">
            <w:pPr>
              <w:spacing w:after="0" w:line="240" w:lineRule="auto"/>
            </w:pPr>
            <w:r>
              <w:rPr>
                <w:rFonts w:ascii="Calibri" w:hAnsi="Calibri"/>
                <w:sz w:val="20"/>
              </w:rPr>
              <w:t>existsByNationalId(String)</w:t>
            </w:r>
          </w:p>
        </w:tc>
        <w:tc>
          <w:tcPr>
            <w:tcW w:w="6480" w:type="dxa"/>
            <w:shd w:val="clear" w:color="auto" w:fill="FFFFFF"/>
            <w:vAlign w:val="center"/>
          </w:tcPr>
          <w:p w14:paraId="5F96DFDD">
            <w:pPr>
              <w:spacing w:after="0" w:line="240" w:lineRule="auto"/>
            </w:pPr>
            <w:r>
              <w:rPr>
                <w:rFonts w:ascii="Calibri" w:hAnsi="Calibri"/>
                <w:sz w:val="20"/>
              </w:rPr>
              <w:t>Duplicate national ID check</w:t>
            </w:r>
          </w:p>
        </w:tc>
      </w:tr>
      <w:tr w14:paraId="012E25E7">
        <w:tc>
          <w:tcPr>
            <w:tcW w:w="3600" w:type="dxa"/>
            <w:shd w:val="clear" w:color="auto" w:fill="DCE6F1"/>
            <w:vAlign w:val="center"/>
          </w:tcPr>
          <w:p w14:paraId="261F9750">
            <w:pPr>
              <w:spacing w:after="0" w:line="240" w:lineRule="auto"/>
            </w:pPr>
            <w:r>
              <w:rPr>
                <w:rFonts w:ascii="Calibri" w:hAnsi="Calibri"/>
                <w:sz w:val="20"/>
              </w:rPr>
              <w:t>findByEmployee_Id(Long)</w:t>
            </w:r>
          </w:p>
        </w:tc>
        <w:tc>
          <w:tcPr>
            <w:tcW w:w="6480" w:type="dxa"/>
            <w:shd w:val="clear" w:color="auto" w:fill="DCE6F1"/>
            <w:vAlign w:val="center"/>
          </w:tcPr>
          <w:p w14:paraId="7397F356">
            <w:pPr>
              <w:spacing w:after="0" w:line="240" w:lineRule="auto"/>
            </w:pPr>
            <w:r>
              <w:rPr>
                <w:rFonts w:ascii="Calibri" w:hAnsi="Calibri"/>
                <w:sz w:val="20"/>
              </w:rPr>
              <w:t>Retrieve profile by employee ID</w:t>
            </w:r>
          </w:p>
        </w:tc>
      </w:tr>
    </w:tbl>
    <w:p w14:paraId="6BC4CB0E">
      <w:pPr>
        <w:spacing w:after="40"/>
      </w:pPr>
    </w:p>
    <w:p w14:paraId="519437F9">
      <w:pPr>
        <w:pStyle w:val="3"/>
      </w:pPr>
      <w:r>
        <w:rPr>
          <w:color w:val="2E74B5"/>
          <w:sz w:val="28"/>
        </w:rPr>
        <w:t>8.3 DepartmentRepository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09"/>
        <w:gridCol w:w="4847"/>
      </w:tblGrid>
      <w:tr w14:paraId="102C2E54">
        <w:tc>
          <w:tcPr>
            <w:tcW w:w="4032" w:type="dxa"/>
            <w:shd w:val="clear" w:color="auto" w:fill="1F497D"/>
            <w:vAlign w:val="center"/>
          </w:tcPr>
          <w:p w14:paraId="23631CB7">
            <w:pPr>
              <w:spacing w:after="0" w:line="240" w:lineRule="auto"/>
              <w:jc w:val="center"/>
            </w:pPr>
            <w:r>
              <w:rPr>
                <w:rFonts w:ascii="Calibri" w:hAnsi="Calibri"/>
                <w:b/>
                <w:color w:val="FFFFFF"/>
                <w:sz w:val="20"/>
              </w:rPr>
              <w:t>Method</w:t>
            </w:r>
          </w:p>
        </w:tc>
        <w:tc>
          <w:tcPr>
            <w:tcW w:w="6048" w:type="dxa"/>
            <w:shd w:val="clear" w:color="auto" w:fill="1F497D"/>
            <w:vAlign w:val="center"/>
          </w:tcPr>
          <w:p w14:paraId="4A63F968">
            <w:pPr>
              <w:spacing w:after="0" w:line="240" w:lineRule="auto"/>
              <w:jc w:val="center"/>
            </w:pPr>
            <w:r>
              <w:rPr>
                <w:rFonts w:ascii="Calibri" w:hAnsi="Calibri"/>
                <w:b/>
                <w:color w:val="FFFFFF"/>
                <w:sz w:val="20"/>
              </w:rPr>
              <w:t>Purpose</w:t>
            </w:r>
          </w:p>
        </w:tc>
      </w:tr>
      <w:tr w14:paraId="6EAB57E2">
        <w:tc>
          <w:tcPr>
            <w:tcW w:w="4032" w:type="dxa"/>
            <w:shd w:val="clear" w:color="auto" w:fill="FFFFFF"/>
            <w:vAlign w:val="center"/>
          </w:tcPr>
          <w:p w14:paraId="2AC797CC">
            <w:pPr>
              <w:spacing w:after="0" w:line="240" w:lineRule="auto"/>
            </w:pPr>
            <w:r>
              <w:rPr>
                <w:rFonts w:ascii="Calibri" w:hAnsi="Calibri"/>
                <w:sz w:val="20"/>
              </w:rPr>
              <w:t>existsByName(String)</w:t>
            </w:r>
          </w:p>
        </w:tc>
        <w:tc>
          <w:tcPr>
            <w:tcW w:w="6048" w:type="dxa"/>
            <w:shd w:val="clear" w:color="auto" w:fill="FFFFFF"/>
            <w:vAlign w:val="center"/>
          </w:tcPr>
          <w:p w14:paraId="51241F58">
            <w:pPr>
              <w:spacing w:after="0" w:line="240" w:lineRule="auto"/>
            </w:pPr>
            <w:r>
              <w:rPr>
                <w:rFonts w:ascii="Calibri" w:hAnsi="Calibri"/>
                <w:sz w:val="20"/>
              </w:rPr>
              <w:t>Duplicate department name check</w:t>
            </w:r>
          </w:p>
        </w:tc>
      </w:tr>
      <w:tr w14:paraId="1BEDEEE1">
        <w:tc>
          <w:tcPr>
            <w:tcW w:w="4032" w:type="dxa"/>
            <w:shd w:val="clear" w:color="auto" w:fill="DCE6F1"/>
            <w:vAlign w:val="center"/>
          </w:tcPr>
          <w:p w14:paraId="5BDACE9C">
            <w:pPr>
              <w:spacing w:after="0" w:line="240" w:lineRule="auto"/>
            </w:pPr>
            <w:r>
              <w:rPr>
                <w:rFonts w:ascii="Calibri" w:hAnsi="Calibri"/>
                <w:sz w:val="20"/>
              </w:rPr>
              <w:t>findByNameContainingIgnoreCase(String)</w:t>
            </w:r>
          </w:p>
        </w:tc>
        <w:tc>
          <w:tcPr>
            <w:tcW w:w="6048" w:type="dxa"/>
            <w:shd w:val="clear" w:color="auto" w:fill="DCE6F1"/>
            <w:vAlign w:val="center"/>
          </w:tcPr>
          <w:p w14:paraId="461A2DA7">
            <w:pPr>
              <w:spacing w:after="0" w:line="240" w:lineRule="auto"/>
            </w:pPr>
            <w:r>
              <w:rPr>
                <w:rFonts w:ascii="Calibri" w:hAnsi="Calibri"/>
                <w:sz w:val="20"/>
              </w:rPr>
              <w:t>Case-insensitive partial name search</w:t>
            </w:r>
          </w:p>
        </w:tc>
      </w:tr>
    </w:tbl>
    <w:p w14:paraId="620421E0">
      <w:pPr>
        <w:spacing w:after="40"/>
      </w:pPr>
    </w:p>
    <w:p w14:paraId="665816AB">
      <w:pPr>
        <w:pStyle w:val="3"/>
      </w:pPr>
      <w:r>
        <w:rPr>
          <w:color w:val="2E74B5"/>
          <w:sz w:val="28"/>
        </w:rPr>
        <w:t>8.4 LocationRepository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09"/>
        <w:gridCol w:w="4447"/>
      </w:tblGrid>
      <w:tr w14:paraId="6949858C">
        <w:tc>
          <w:tcPr>
            <w:tcW w:w="4608" w:type="dxa"/>
            <w:shd w:val="clear" w:color="auto" w:fill="1F497D"/>
            <w:vAlign w:val="center"/>
          </w:tcPr>
          <w:p w14:paraId="57CBB079">
            <w:pPr>
              <w:spacing w:after="0" w:line="240" w:lineRule="auto"/>
              <w:jc w:val="center"/>
            </w:pPr>
            <w:r>
              <w:rPr>
                <w:rFonts w:ascii="Calibri" w:hAnsi="Calibri"/>
                <w:b/>
                <w:color w:val="FFFFFF"/>
                <w:sz w:val="20"/>
              </w:rPr>
              <w:t>Method</w:t>
            </w:r>
          </w:p>
        </w:tc>
        <w:tc>
          <w:tcPr>
            <w:tcW w:w="5472" w:type="dxa"/>
            <w:shd w:val="clear" w:color="auto" w:fill="1F497D"/>
            <w:vAlign w:val="center"/>
          </w:tcPr>
          <w:p w14:paraId="67386216">
            <w:pPr>
              <w:spacing w:after="0" w:line="240" w:lineRule="auto"/>
              <w:jc w:val="center"/>
            </w:pPr>
            <w:r>
              <w:rPr>
                <w:rFonts w:ascii="Calibri" w:hAnsi="Calibri"/>
                <w:b/>
                <w:color w:val="FFFFFF"/>
                <w:sz w:val="20"/>
              </w:rPr>
              <w:t>Purpose</w:t>
            </w:r>
          </w:p>
        </w:tc>
      </w:tr>
      <w:tr w14:paraId="6246869E">
        <w:tc>
          <w:tcPr>
            <w:tcW w:w="4608" w:type="dxa"/>
            <w:shd w:val="clear" w:color="auto" w:fill="FFFFFF"/>
            <w:vAlign w:val="center"/>
          </w:tcPr>
          <w:p w14:paraId="02CA26DF">
            <w:pPr>
              <w:spacing w:after="0" w:line="240" w:lineRule="auto"/>
            </w:pPr>
            <w:r>
              <w:rPr>
                <w:rFonts w:ascii="Calibri" w:hAnsi="Calibri"/>
                <w:sz w:val="20"/>
              </w:rPr>
              <w:t>findByParentIsNull()</w:t>
            </w:r>
          </w:p>
        </w:tc>
        <w:tc>
          <w:tcPr>
            <w:tcW w:w="5472" w:type="dxa"/>
            <w:shd w:val="clear" w:color="auto" w:fill="FFFFFF"/>
            <w:vAlign w:val="center"/>
          </w:tcPr>
          <w:p w14:paraId="153CECE3">
            <w:pPr>
              <w:spacing w:after="0" w:line="240" w:lineRule="auto"/>
            </w:pPr>
            <w:r>
              <w:rPr>
                <w:rFonts w:ascii="Calibri" w:hAnsi="Calibri"/>
                <w:sz w:val="20"/>
              </w:rPr>
              <w:t>Returns all root-level provinces</w:t>
            </w:r>
          </w:p>
        </w:tc>
      </w:tr>
      <w:tr w14:paraId="6EE17CCE">
        <w:tc>
          <w:tcPr>
            <w:tcW w:w="4608" w:type="dxa"/>
            <w:shd w:val="clear" w:color="auto" w:fill="DCE6F1"/>
            <w:vAlign w:val="center"/>
          </w:tcPr>
          <w:p w14:paraId="220AD46E">
            <w:pPr>
              <w:spacing w:after="0" w:line="240" w:lineRule="auto"/>
            </w:pPr>
            <w:r>
              <w:rPr>
                <w:rFonts w:ascii="Calibri" w:hAnsi="Calibri"/>
                <w:sz w:val="20"/>
              </w:rPr>
              <w:t>findByParent_Id(Long)</w:t>
            </w:r>
          </w:p>
        </w:tc>
        <w:tc>
          <w:tcPr>
            <w:tcW w:w="5472" w:type="dxa"/>
            <w:shd w:val="clear" w:color="auto" w:fill="DCE6F1"/>
            <w:vAlign w:val="center"/>
          </w:tcPr>
          <w:p w14:paraId="22584FCF">
            <w:pPr>
              <w:spacing w:after="0" w:line="240" w:lineRule="auto"/>
            </w:pPr>
            <w:r>
              <w:rPr>
                <w:rFonts w:ascii="Calibri" w:hAnsi="Calibri"/>
                <w:sz w:val="20"/>
              </w:rPr>
              <w:t>Returns direct children of a location node</w:t>
            </w:r>
          </w:p>
        </w:tc>
      </w:tr>
      <w:tr w14:paraId="3E57BE11">
        <w:tc>
          <w:tcPr>
            <w:tcW w:w="4608" w:type="dxa"/>
            <w:shd w:val="clear" w:color="auto" w:fill="FFFFFF"/>
            <w:vAlign w:val="center"/>
          </w:tcPr>
          <w:p w14:paraId="43AA7473">
            <w:pPr>
              <w:spacing w:after="0" w:line="240" w:lineRule="auto"/>
            </w:pPr>
            <w:r>
              <w:rPr>
                <w:rFonts w:ascii="Calibri" w:hAnsi="Calibri"/>
                <w:sz w:val="20"/>
              </w:rPr>
              <w:t>findByType(LocationType)</w:t>
            </w:r>
          </w:p>
        </w:tc>
        <w:tc>
          <w:tcPr>
            <w:tcW w:w="5472" w:type="dxa"/>
            <w:shd w:val="clear" w:color="auto" w:fill="FFFFFF"/>
            <w:vAlign w:val="center"/>
          </w:tcPr>
          <w:p w14:paraId="7AA2D61C">
            <w:pPr>
              <w:spacing w:after="0" w:line="240" w:lineRule="auto"/>
            </w:pPr>
            <w:r>
              <w:rPr>
                <w:rFonts w:ascii="Calibri" w:hAnsi="Calibri"/>
                <w:sz w:val="20"/>
              </w:rPr>
              <w:t>Returns all locations of a given level</w:t>
            </w:r>
          </w:p>
        </w:tc>
      </w:tr>
      <w:tr w14:paraId="1B0C406A">
        <w:tc>
          <w:tcPr>
            <w:tcW w:w="4608" w:type="dxa"/>
            <w:shd w:val="clear" w:color="auto" w:fill="DCE6F1"/>
            <w:vAlign w:val="center"/>
          </w:tcPr>
          <w:p w14:paraId="7F6D061B">
            <w:pPr>
              <w:spacing w:after="0" w:line="240" w:lineRule="auto"/>
            </w:pPr>
            <w:r>
              <w:rPr>
                <w:rFonts w:ascii="Calibri" w:hAnsi="Calibri"/>
                <w:sz w:val="20"/>
              </w:rPr>
              <w:t>findByCodeAndType(String, LocationType)</w:t>
            </w:r>
          </w:p>
        </w:tc>
        <w:tc>
          <w:tcPr>
            <w:tcW w:w="5472" w:type="dxa"/>
            <w:shd w:val="clear" w:color="auto" w:fill="DCE6F1"/>
            <w:vAlign w:val="center"/>
          </w:tcPr>
          <w:p w14:paraId="0B57D09C">
            <w:pPr>
              <w:spacing w:after="0" w:line="240" w:lineRule="auto"/>
            </w:pPr>
            <w:r>
              <w:rPr>
                <w:rFonts w:ascii="Calibri" w:hAnsi="Calibri"/>
                <w:sz w:val="20"/>
              </w:rPr>
              <w:t>Province lookup by code</w:t>
            </w:r>
          </w:p>
        </w:tc>
      </w:tr>
      <w:tr w14:paraId="25640A2C">
        <w:tc>
          <w:tcPr>
            <w:tcW w:w="4608" w:type="dxa"/>
            <w:shd w:val="clear" w:color="auto" w:fill="FFFFFF"/>
            <w:vAlign w:val="center"/>
          </w:tcPr>
          <w:p w14:paraId="7446A7E6">
            <w:pPr>
              <w:spacing w:after="0" w:line="240" w:lineRule="auto"/>
            </w:pPr>
            <w:r>
              <w:rPr>
                <w:rFonts w:ascii="Calibri" w:hAnsi="Calibri"/>
                <w:sz w:val="20"/>
              </w:rPr>
              <w:t>findByNameIgnoreCaseAndType(String, LocationType)</w:t>
            </w:r>
          </w:p>
        </w:tc>
        <w:tc>
          <w:tcPr>
            <w:tcW w:w="5472" w:type="dxa"/>
            <w:shd w:val="clear" w:color="auto" w:fill="FFFFFF"/>
            <w:vAlign w:val="center"/>
          </w:tcPr>
          <w:p w14:paraId="462C7676">
            <w:pPr>
              <w:spacing w:after="0" w:line="240" w:lineRule="auto"/>
            </w:pPr>
            <w:r>
              <w:rPr>
                <w:rFonts w:ascii="Calibri" w:hAnsi="Calibri"/>
                <w:sz w:val="20"/>
              </w:rPr>
              <w:t>Province lookup by name (case-insensitive)</w:t>
            </w:r>
          </w:p>
        </w:tc>
      </w:tr>
      <w:tr w14:paraId="37637A76">
        <w:tc>
          <w:tcPr>
            <w:tcW w:w="4608" w:type="dxa"/>
            <w:shd w:val="clear" w:color="auto" w:fill="DCE6F1"/>
            <w:vAlign w:val="center"/>
          </w:tcPr>
          <w:p w14:paraId="24D49A85">
            <w:pPr>
              <w:spacing w:after="0" w:line="240" w:lineRule="auto"/>
            </w:pPr>
            <w:r>
              <w:rPr>
                <w:rFonts w:ascii="Calibri" w:hAnsi="Calibri"/>
                <w:sz w:val="20"/>
              </w:rPr>
              <w:t>existsByCode(String)</w:t>
            </w:r>
          </w:p>
        </w:tc>
        <w:tc>
          <w:tcPr>
            <w:tcW w:w="5472" w:type="dxa"/>
            <w:shd w:val="clear" w:color="auto" w:fill="DCE6F1"/>
            <w:vAlign w:val="center"/>
          </w:tcPr>
          <w:p w14:paraId="428FFFE2">
            <w:pPr>
              <w:spacing w:after="0" w:line="240" w:lineRule="auto"/>
            </w:pPr>
            <w:r>
              <w:rPr>
                <w:rFonts w:ascii="Calibri" w:hAnsi="Calibri"/>
                <w:sz w:val="20"/>
              </w:rPr>
              <w:t>Duplicate province code check</w:t>
            </w:r>
          </w:p>
        </w:tc>
      </w:tr>
    </w:tbl>
    <w:p w14:paraId="1AF8DAE4">
      <w:pPr>
        <w:spacing w:after="40"/>
      </w:pPr>
    </w:p>
    <w:p w14:paraId="5474427B">
      <w:pPr>
        <w:pStyle w:val="3"/>
      </w:pPr>
      <w:r>
        <w:rPr>
          <w:color w:val="2E74B5"/>
          <w:sz w:val="28"/>
        </w:rPr>
        <w:t>8.5 LeaveRequestRepository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18"/>
        <w:gridCol w:w="4738"/>
      </w:tblGrid>
      <w:tr w14:paraId="08F1A0E9">
        <w:tc>
          <w:tcPr>
            <w:tcW w:w="4320" w:type="dxa"/>
            <w:shd w:val="clear" w:color="auto" w:fill="1F497D"/>
            <w:vAlign w:val="center"/>
          </w:tcPr>
          <w:p w14:paraId="74255F9F">
            <w:pPr>
              <w:spacing w:after="0" w:line="240" w:lineRule="auto"/>
              <w:jc w:val="center"/>
            </w:pPr>
            <w:r>
              <w:rPr>
                <w:rFonts w:ascii="Calibri" w:hAnsi="Calibri"/>
                <w:b/>
                <w:color w:val="FFFFFF"/>
                <w:sz w:val="20"/>
              </w:rPr>
              <w:t>Method</w:t>
            </w:r>
          </w:p>
        </w:tc>
        <w:tc>
          <w:tcPr>
            <w:tcW w:w="5760" w:type="dxa"/>
            <w:shd w:val="clear" w:color="auto" w:fill="1F497D"/>
            <w:vAlign w:val="center"/>
          </w:tcPr>
          <w:p w14:paraId="58A9E4E6">
            <w:pPr>
              <w:spacing w:after="0" w:line="240" w:lineRule="auto"/>
              <w:jc w:val="center"/>
            </w:pPr>
            <w:r>
              <w:rPr>
                <w:rFonts w:ascii="Calibri" w:hAnsi="Calibri"/>
                <w:b/>
                <w:color w:val="FFFFFF"/>
                <w:sz w:val="20"/>
              </w:rPr>
              <w:t>Purpose</w:t>
            </w:r>
          </w:p>
        </w:tc>
      </w:tr>
      <w:tr w14:paraId="4E6EACD0">
        <w:tc>
          <w:tcPr>
            <w:tcW w:w="4320" w:type="dxa"/>
            <w:shd w:val="clear" w:color="auto" w:fill="FFFFFF"/>
            <w:vAlign w:val="center"/>
          </w:tcPr>
          <w:p w14:paraId="61741833">
            <w:pPr>
              <w:spacing w:after="0" w:line="240" w:lineRule="auto"/>
            </w:pPr>
            <w:r>
              <w:rPr>
                <w:rFonts w:ascii="Calibri" w:hAnsi="Calibri"/>
                <w:sz w:val="20"/>
              </w:rPr>
              <w:t>findByEmployee_Id(Long)</w:t>
            </w:r>
          </w:p>
        </w:tc>
        <w:tc>
          <w:tcPr>
            <w:tcW w:w="5760" w:type="dxa"/>
            <w:shd w:val="clear" w:color="auto" w:fill="FFFFFF"/>
            <w:vAlign w:val="center"/>
          </w:tcPr>
          <w:p w14:paraId="343367A3">
            <w:pPr>
              <w:spacing w:after="0" w:line="240" w:lineRule="auto"/>
            </w:pPr>
            <w:r>
              <w:rPr>
                <w:rFonts w:ascii="Calibri" w:hAnsi="Calibri"/>
                <w:sz w:val="20"/>
              </w:rPr>
              <w:t>All leave requests for an employee</w:t>
            </w:r>
          </w:p>
        </w:tc>
      </w:tr>
      <w:tr w14:paraId="22819ED5">
        <w:tc>
          <w:tcPr>
            <w:tcW w:w="4320" w:type="dxa"/>
            <w:shd w:val="clear" w:color="auto" w:fill="DCE6F1"/>
            <w:vAlign w:val="center"/>
          </w:tcPr>
          <w:p w14:paraId="6DC22043">
            <w:pPr>
              <w:spacing w:after="0" w:line="240" w:lineRule="auto"/>
            </w:pPr>
            <w:r>
              <w:rPr>
                <w:rFonts w:ascii="Calibri" w:hAnsi="Calibri"/>
                <w:sz w:val="20"/>
              </w:rPr>
              <w:t>findByEmployee_Id(Long, Pageable)</w:t>
            </w:r>
          </w:p>
        </w:tc>
        <w:tc>
          <w:tcPr>
            <w:tcW w:w="5760" w:type="dxa"/>
            <w:shd w:val="clear" w:color="auto" w:fill="DCE6F1"/>
            <w:vAlign w:val="center"/>
          </w:tcPr>
          <w:p w14:paraId="6A72D978">
            <w:pPr>
              <w:spacing w:after="0" w:line="240" w:lineRule="auto"/>
            </w:pPr>
            <w:r>
              <w:rPr>
                <w:rFonts w:ascii="Calibri" w:hAnsi="Calibri"/>
                <w:sz w:val="20"/>
              </w:rPr>
              <w:t>Paginated leave requests for an employee</w:t>
            </w:r>
          </w:p>
        </w:tc>
      </w:tr>
      <w:tr w14:paraId="3FA6CCDB">
        <w:tc>
          <w:tcPr>
            <w:tcW w:w="4320" w:type="dxa"/>
            <w:shd w:val="clear" w:color="auto" w:fill="FFFFFF"/>
            <w:vAlign w:val="center"/>
          </w:tcPr>
          <w:p w14:paraId="49F2C1D5">
            <w:pPr>
              <w:spacing w:after="0" w:line="240" w:lineRule="auto"/>
            </w:pPr>
            <w:r>
              <w:rPr>
                <w:rFonts w:ascii="Calibri" w:hAnsi="Calibri"/>
                <w:sz w:val="20"/>
              </w:rPr>
              <w:t>findByStatus(LeaveStatus)</w:t>
            </w:r>
          </w:p>
        </w:tc>
        <w:tc>
          <w:tcPr>
            <w:tcW w:w="5760" w:type="dxa"/>
            <w:shd w:val="clear" w:color="auto" w:fill="FFFFFF"/>
            <w:vAlign w:val="center"/>
          </w:tcPr>
          <w:p w14:paraId="53228E44">
            <w:pPr>
              <w:spacing w:after="0" w:line="240" w:lineRule="auto"/>
            </w:pPr>
            <w:r>
              <w:rPr>
                <w:rFonts w:ascii="Calibri" w:hAnsi="Calibri"/>
                <w:sz w:val="20"/>
              </w:rPr>
              <w:t>Filter by PENDING / APPROVED / REJECTED</w:t>
            </w:r>
          </w:p>
        </w:tc>
      </w:tr>
      <w:tr w14:paraId="33CD1BB0">
        <w:tc>
          <w:tcPr>
            <w:tcW w:w="4320" w:type="dxa"/>
            <w:shd w:val="clear" w:color="auto" w:fill="DCE6F1"/>
            <w:vAlign w:val="center"/>
          </w:tcPr>
          <w:p w14:paraId="2826FAE7">
            <w:pPr>
              <w:spacing w:after="0" w:line="240" w:lineRule="auto"/>
            </w:pPr>
            <w:r>
              <w:rPr>
                <w:rFonts w:ascii="Calibri" w:hAnsi="Calibri"/>
                <w:sz w:val="20"/>
              </w:rPr>
              <w:t>findByEmployee_IdAndStatus(Long, LeaveStatus)</w:t>
            </w:r>
          </w:p>
        </w:tc>
        <w:tc>
          <w:tcPr>
            <w:tcW w:w="5760" w:type="dxa"/>
            <w:shd w:val="clear" w:color="auto" w:fill="DCE6F1"/>
            <w:vAlign w:val="center"/>
          </w:tcPr>
          <w:p w14:paraId="18245D0F">
            <w:pPr>
              <w:spacing w:after="0" w:line="240" w:lineRule="auto"/>
            </w:pPr>
            <w:r>
              <w:rPr>
                <w:rFonts w:ascii="Calibri" w:hAnsi="Calibri"/>
                <w:sz w:val="20"/>
              </w:rPr>
              <w:t>Employee's requests filtered by status</w:t>
            </w:r>
          </w:p>
        </w:tc>
      </w:tr>
      <w:tr w14:paraId="7E0C7DB7">
        <w:tc>
          <w:tcPr>
            <w:tcW w:w="4320" w:type="dxa"/>
            <w:shd w:val="clear" w:color="auto" w:fill="FFFFFF"/>
            <w:vAlign w:val="center"/>
          </w:tcPr>
          <w:p w14:paraId="48B2CAF2">
            <w:pPr>
              <w:spacing w:after="0" w:line="240" w:lineRule="auto"/>
            </w:pPr>
            <w:r>
              <w:rPr>
                <w:rFonts w:ascii="Calibri" w:hAnsi="Calibri"/>
                <w:sz w:val="20"/>
              </w:rPr>
              <w:t>findByType(LeaveType)</w:t>
            </w:r>
          </w:p>
        </w:tc>
        <w:tc>
          <w:tcPr>
            <w:tcW w:w="5760" w:type="dxa"/>
            <w:shd w:val="clear" w:color="auto" w:fill="FFFFFF"/>
            <w:vAlign w:val="center"/>
          </w:tcPr>
          <w:p w14:paraId="5684005A">
            <w:pPr>
              <w:spacing w:after="0" w:line="240" w:lineRule="auto"/>
            </w:pPr>
            <w:r>
              <w:rPr>
                <w:rFonts w:ascii="Calibri" w:hAnsi="Calibri"/>
                <w:sz w:val="20"/>
              </w:rPr>
              <w:t>Filter by ANNUAL / SICK / UNPAID</w:t>
            </w:r>
          </w:p>
        </w:tc>
      </w:tr>
    </w:tbl>
    <w:p w14:paraId="60F4DE71">
      <w:pPr>
        <w:spacing w:after="40"/>
      </w:pPr>
    </w:p>
    <w:p w14:paraId="2DBF3847">
      <w:pPr>
        <w:pStyle w:val="3"/>
      </w:pPr>
      <w:r>
        <w:rPr>
          <w:color w:val="2E74B5"/>
          <w:sz w:val="28"/>
        </w:rPr>
        <w:t>8.6 TrainingRepository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4"/>
        <w:gridCol w:w="4882"/>
      </w:tblGrid>
      <w:tr w14:paraId="16B162F9">
        <w:tc>
          <w:tcPr>
            <w:tcW w:w="4032" w:type="dxa"/>
            <w:shd w:val="clear" w:color="auto" w:fill="1F497D"/>
            <w:vAlign w:val="center"/>
          </w:tcPr>
          <w:p w14:paraId="140565BC">
            <w:pPr>
              <w:spacing w:after="0" w:line="240" w:lineRule="auto"/>
              <w:jc w:val="center"/>
            </w:pPr>
            <w:r>
              <w:rPr>
                <w:rFonts w:ascii="Calibri" w:hAnsi="Calibri"/>
                <w:b/>
                <w:color w:val="FFFFFF"/>
                <w:sz w:val="20"/>
              </w:rPr>
              <w:t>Method</w:t>
            </w:r>
          </w:p>
        </w:tc>
        <w:tc>
          <w:tcPr>
            <w:tcW w:w="6048" w:type="dxa"/>
            <w:shd w:val="clear" w:color="auto" w:fill="1F497D"/>
            <w:vAlign w:val="center"/>
          </w:tcPr>
          <w:p w14:paraId="54073F3A">
            <w:pPr>
              <w:spacing w:after="0" w:line="240" w:lineRule="auto"/>
              <w:jc w:val="center"/>
            </w:pPr>
            <w:r>
              <w:rPr>
                <w:rFonts w:ascii="Calibri" w:hAnsi="Calibri"/>
                <w:b/>
                <w:color w:val="FFFFFF"/>
                <w:sz w:val="20"/>
              </w:rPr>
              <w:t>Purpose</w:t>
            </w:r>
          </w:p>
        </w:tc>
      </w:tr>
      <w:tr w14:paraId="788D81FA">
        <w:tc>
          <w:tcPr>
            <w:tcW w:w="4032" w:type="dxa"/>
            <w:shd w:val="clear" w:color="auto" w:fill="FFFFFF"/>
            <w:vAlign w:val="center"/>
          </w:tcPr>
          <w:p w14:paraId="35C7C329">
            <w:pPr>
              <w:spacing w:after="0" w:line="240" w:lineRule="auto"/>
            </w:pPr>
            <w:r>
              <w:rPr>
                <w:rFonts w:ascii="Calibri" w:hAnsi="Calibri"/>
                <w:sz w:val="20"/>
              </w:rPr>
              <w:t>findByEmployees_Id(Long)</w:t>
            </w:r>
          </w:p>
        </w:tc>
        <w:tc>
          <w:tcPr>
            <w:tcW w:w="6048" w:type="dxa"/>
            <w:shd w:val="clear" w:color="auto" w:fill="FFFFFF"/>
            <w:vAlign w:val="center"/>
          </w:tcPr>
          <w:p w14:paraId="59331419">
            <w:pPr>
              <w:spacing w:after="0" w:line="240" w:lineRule="auto"/>
            </w:pPr>
            <w:r>
              <w:rPr>
                <w:rFonts w:ascii="Calibri" w:hAnsi="Calibri"/>
                <w:sz w:val="20"/>
              </w:rPr>
              <w:t>Trainings an employee is enrolled in</w:t>
            </w:r>
          </w:p>
        </w:tc>
      </w:tr>
      <w:tr w14:paraId="1E095683">
        <w:tc>
          <w:tcPr>
            <w:tcW w:w="4032" w:type="dxa"/>
            <w:shd w:val="clear" w:color="auto" w:fill="DCE6F1"/>
            <w:vAlign w:val="center"/>
          </w:tcPr>
          <w:p w14:paraId="71952034">
            <w:pPr>
              <w:spacing w:after="0" w:line="240" w:lineRule="auto"/>
            </w:pPr>
            <w:r>
              <w:rPr>
                <w:rFonts w:ascii="Calibri" w:hAnsi="Calibri"/>
                <w:sz w:val="20"/>
              </w:rPr>
              <w:t>findByTitleContainingIgnoreCase(String)</w:t>
            </w:r>
          </w:p>
        </w:tc>
        <w:tc>
          <w:tcPr>
            <w:tcW w:w="6048" w:type="dxa"/>
            <w:shd w:val="clear" w:color="auto" w:fill="DCE6F1"/>
            <w:vAlign w:val="center"/>
          </w:tcPr>
          <w:p w14:paraId="60FA88EA">
            <w:pPr>
              <w:spacing w:after="0" w:line="240" w:lineRule="auto"/>
            </w:pPr>
            <w:r>
              <w:rPr>
                <w:rFonts w:ascii="Calibri" w:hAnsi="Calibri"/>
                <w:sz w:val="20"/>
              </w:rPr>
              <w:t>Partial case-insensitive title search</w:t>
            </w:r>
          </w:p>
        </w:tc>
      </w:tr>
      <w:tr w14:paraId="11298412">
        <w:tc>
          <w:tcPr>
            <w:tcW w:w="4032" w:type="dxa"/>
            <w:shd w:val="clear" w:color="auto" w:fill="FFFFFF"/>
            <w:vAlign w:val="center"/>
          </w:tcPr>
          <w:p w14:paraId="5DA6379B">
            <w:pPr>
              <w:spacing w:after="0" w:line="240" w:lineRule="auto"/>
            </w:pPr>
            <w:r>
              <w:rPr>
                <w:rFonts w:ascii="Calibri" w:hAnsi="Calibri"/>
                <w:sz w:val="20"/>
              </w:rPr>
              <w:t>existsByTitle(String)</w:t>
            </w:r>
          </w:p>
        </w:tc>
        <w:tc>
          <w:tcPr>
            <w:tcW w:w="6048" w:type="dxa"/>
            <w:shd w:val="clear" w:color="auto" w:fill="FFFFFF"/>
            <w:vAlign w:val="center"/>
          </w:tcPr>
          <w:p w14:paraId="5AE269FC">
            <w:pPr>
              <w:spacing w:after="0" w:line="240" w:lineRule="auto"/>
            </w:pPr>
            <w:r>
              <w:rPr>
                <w:rFonts w:ascii="Calibri" w:hAnsi="Calibri"/>
                <w:sz w:val="20"/>
              </w:rPr>
              <w:t>Duplicate training title check</w:t>
            </w:r>
          </w:p>
        </w:tc>
      </w:tr>
    </w:tbl>
    <w:p w14:paraId="2D57C668">
      <w:r>
        <w:br w:type="page"/>
      </w:r>
    </w:p>
    <w:p w14:paraId="6350154A">
      <w:pPr>
        <w:pStyle w:val="2"/>
        <w:jc w:val="left"/>
      </w:pPr>
      <w:r>
        <w:rPr>
          <w:color w:val="1F497D"/>
          <w:sz w:val="36"/>
        </w:rPr>
        <w:t>9. Service Layer</w:t>
      </w:r>
    </w:p>
    <w:p w14:paraId="4475AF5D">
      <w:r>
        <w:rPr>
          <w:rFonts w:ascii="Calibri" w:hAnsi="Calibri"/>
          <w:b w:val="0"/>
          <w:i w:val="0"/>
          <w:sz w:val="22"/>
        </w:rPr>
        <w:t>Services contain all business logic. They are annotated with @Service and use @Autowired for dependency injection. Write operations are annotated with @Transactional; read operations with @Transactional(readOnly=true). This is mandatory because open-in-view=false means lazy-loaded associations can only be accessed while a database session is open.</w:t>
      </w:r>
    </w:p>
    <w:p w14:paraId="7985FDD0">
      <w:pPr>
        <w:spacing w:after="40"/>
      </w:pPr>
    </w:p>
    <w:p w14:paraId="690D8583">
      <w:pPr>
        <w:pStyle w:val="3"/>
      </w:pPr>
      <w:r>
        <w:rPr>
          <w:color w:val="2E74B5"/>
          <w:sz w:val="28"/>
        </w:rPr>
        <w:t>9.1 EmployeeService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28"/>
        <w:gridCol w:w="4828"/>
      </w:tblGrid>
      <w:tr w14:paraId="3F22F63F">
        <w:tc>
          <w:tcPr>
            <w:tcW w:w="4032" w:type="dxa"/>
            <w:shd w:val="clear" w:color="auto" w:fill="1F497D"/>
            <w:vAlign w:val="center"/>
          </w:tcPr>
          <w:p w14:paraId="606B41A3">
            <w:pPr>
              <w:spacing w:after="0" w:line="240" w:lineRule="auto"/>
              <w:jc w:val="center"/>
            </w:pPr>
            <w:r>
              <w:rPr>
                <w:rFonts w:ascii="Calibri" w:hAnsi="Calibri"/>
                <w:b/>
                <w:color w:val="FFFFFF"/>
                <w:sz w:val="20"/>
              </w:rPr>
              <w:t>Method</w:t>
            </w:r>
          </w:p>
        </w:tc>
        <w:tc>
          <w:tcPr>
            <w:tcW w:w="6048" w:type="dxa"/>
            <w:shd w:val="clear" w:color="auto" w:fill="1F497D"/>
            <w:vAlign w:val="center"/>
          </w:tcPr>
          <w:p w14:paraId="39A91A08">
            <w:pPr>
              <w:spacing w:after="0" w:line="240" w:lineRule="auto"/>
              <w:jc w:val="center"/>
            </w:pPr>
            <w:r>
              <w:rPr>
                <w:rFonts w:ascii="Calibri" w:hAnsi="Calibri"/>
                <w:b/>
                <w:color w:val="FFFFFF"/>
                <w:sz w:val="20"/>
              </w:rPr>
              <w:t>Description</w:t>
            </w:r>
          </w:p>
        </w:tc>
      </w:tr>
      <w:tr w14:paraId="552A4053">
        <w:tc>
          <w:tcPr>
            <w:tcW w:w="4032" w:type="dxa"/>
            <w:shd w:val="clear" w:color="auto" w:fill="FFFFFF"/>
            <w:vAlign w:val="center"/>
          </w:tcPr>
          <w:p w14:paraId="08939F66">
            <w:pPr>
              <w:spacing w:after="0" w:line="240" w:lineRule="auto"/>
            </w:pPr>
            <w:r>
              <w:rPr>
                <w:rFonts w:ascii="Calibri" w:hAnsi="Calibri"/>
                <w:sz w:val="20"/>
              </w:rPr>
              <w:t>createEmployee(Employee)</w:t>
            </w:r>
          </w:p>
        </w:tc>
        <w:tc>
          <w:tcPr>
            <w:tcW w:w="6048" w:type="dxa"/>
            <w:shd w:val="clear" w:color="auto" w:fill="FFFFFF"/>
            <w:vAlign w:val="center"/>
          </w:tcPr>
          <w:p w14:paraId="41BA2AB5">
            <w:pPr>
              <w:spacing w:after="0" w:line="240" w:lineRule="auto"/>
            </w:pPr>
            <w:r>
              <w:rPr>
                <w:rFonts w:ascii="Calibri" w:hAnsi="Calibri"/>
                <w:sz w:val="20"/>
              </w:rPr>
              <w:t>Checks email uniqueness, saves employee</w:t>
            </w:r>
          </w:p>
        </w:tc>
      </w:tr>
      <w:tr w14:paraId="07348E3E">
        <w:tc>
          <w:tcPr>
            <w:tcW w:w="4032" w:type="dxa"/>
            <w:shd w:val="clear" w:color="auto" w:fill="DCE6F1"/>
            <w:vAlign w:val="center"/>
          </w:tcPr>
          <w:p w14:paraId="598F72A0">
            <w:pPr>
              <w:spacing w:after="0" w:line="240" w:lineRule="auto"/>
            </w:pPr>
            <w:r>
              <w:rPr>
                <w:rFonts w:ascii="Calibri" w:hAnsi="Calibri"/>
                <w:sz w:val="20"/>
              </w:rPr>
              <w:t>getAllEmployees(Pageable)</w:t>
            </w:r>
          </w:p>
        </w:tc>
        <w:tc>
          <w:tcPr>
            <w:tcW w:w="6048" w:type="dxa"/>
            <w:shd w:val="clear" w:color="auto" w:fill="DCE6F1"/>
            <w:vAlign w:val="center"/>
          </w:tcPr>
          <w:p w14:paraId="1834A515">
            <w:pPr>
              <w:spacing w:after="0" w:line="240" w:lineRule="auto"/>
            </w:pPr>
            <w:r>
              <w:rPr>
                <w:rFonts w:ascii="Calibri" w:hAnsi="Calibri"/>
                <w:sz w:val="20"/>
              </w:rPr>
              <w:t>Returns paginated employee list</w:t>
            </w:r>
          </w:p>
        </w:tc>
      </w:tr>
      <w:tr w14:paraId="58CFE5A1">
        <w:tc>
          <w:tcPr>
            <w:tcW w:w="4032" w:type="dxa"/>
            <w:shd w:val="clear" w:color="auto" w:fill="FFFFFF"/>
            <w:vAlign w:val="center"/>
          </w:tcPr>
          <w:p w14:paraId="39507420">
            <w:pPr>
              <w:spacing w:after="0" w:line="240" w:lineRule="auto"/>
            </w:pPr>
            <w:r>
              <w:rPr>
                <w:rFonts w:ascii="Calibri" w:hAnsi="Calibri"/>
                <w:sz w:val="20"/>
              </w:rPr>
              <w:t>getEmployeeById(Long)</w:t>
            </w:r>
          </w:p>
        </w:tc>
        <w:tc>
          <w:tcPr>
            <w:tcW w:w="6048" w:type="dxa"/>
            <w:shd w:val="clear" w:color="auto" w:fill="FFFFFF"/>
            <w:vAlign w:val="center"/>
          </w:tcPr>
          <w:p w14:paraId="231B59F7">
            <w:pPr>
              <w:spacing w:after="0" w:line="240" w:lineRule="auto"/>
            </w:pPr>
            <w:r>
              <w:rPr>
                <w:rFonts w:ascii="Calibri" w:hAnsi="Calibri"/>
                <w:sz w:val="20"/>
              </w:rPr>
              <w:t>Returns employee or throws 404</w:t>
            </w:r>
          </w:p>
        </w:tc>
      </w:tr>
      <w:tr w14:paraId="0DCB150B">
        <w:tc>
          <w:tcPr>
            <w:tcW w:w="4032" w:type="dxa"/>
            <w:shd w:val="clear" w:color="auto" w:fill="DCE6F1"/>
            <w:vAlign w:val="center"/>
          </w:tcPr>
          <w:p w14:paraId="1F6510FF">
            <w:pPr>
              <w:spacing w:after="0" w:line="240" w:lineRule="auto"/>
            </w:pPr>
            <w:r>
              <w:rPr>
                <w:rFonts w:ascii="Calibri" w:hAnsi="Calibri"/>
                <w:sz w:val="20"/>
              </w:rPr>
              <w:t>updateEmployee(Long, Employee)</w:t>
            </w:r>
          </w:p>
        </w:tc>
        <w:tc>
          <w:tcPr>
            <w:tcW w:w="6048" w:type="dxa"/>
            <w:shd w:val="clear" w:color="auto" w:fill="DCE6F1"/>
            <w:vAlign w:val="center"/>
          </w:tcPr>
          <w:p w14:paraId="71D3C14F">
            <w:pPr>
              <w:spacing w:after="0" w:line="240" w:lineRule="auto"/>
            </w:pPr>
            <w:r>
              <w:rPr>
                <w:rFonts w:ascii="Calibri" w:hAnsi="Calibri"/>
                <w:sz w:val="20"/>
              </w:rPr>
              <w:t>Updates scalars; re-checks email only if changed</w:t>
            </w:r>
          </w:p>
        </w:tc>
      </w:tr>
      <w:tr w14:paraId="2892F3DD">
        <w:tc>
          <w:tcPr>
            <w:tcW w:w="4032" w:type="dxa"/>
            <w:shd w:val="clear" w:color="auto" w:fill="FFFFFF"/>
            <w:vAlign w:val="center"/>
          </w:tcPr>
          <w:p w14:paraId="38FC0DC2">
            <w:pPr>
              <w:spacing w:after="0" w:line="240" w:lineRule="auto"/>
            </w:pPr>
            <w:r>
              <w:rPr>
                <w:rFonts w:ascii="Calibri" w:hAnsi="Calibri"/>
                <w:sz w:val="20"/>
              </w:rPr>
              <w:t>deleteEmployee(Long)</w:t>
            </w:r>
          </w:p>
        </w:tc>
        <w:tc>
          <w:tcPr>
            <w:tcW w:w="6048" w:type="dxa"/>
            <w:shd w:val="clear" w:color="auto" w:fill="FFFFFF"/>
            <w:vAlign w:val="center"/>
          </w:tcPr>
          <w:p w14:paraId="19341D97">
            <w:pPr>
              <w:spacing w:after="0" w:line="240" w:lineRule="auto"/>
            </w:pPr>
            <w:r>
              <w:rPr>
                <w:rFonts w:ascii="Calibri" w:hAnsi="Calibri"/>
                <w:sz w:val="20"/>
              </w:rPr>
              <w:t>Clears trainings set first (avoids FK violation), then deletes</w:t>
            </w:r>
          </w:p>
        </w:tc>
      </w:tr>
      <w:tr w14:paraId="5DBB14DC">
        <w:tc>
          <w:tcPr>
            <w:tcW w:w="4032" w:type="dxa"/>
            <w:shd w:val="clear" w:color="auto" w:fill="DCE6F1"/>
            <w:vAlign w:val="center"/>
          </w:tcPr>
          <w:p w14:paraId="41823B7B">
            <w:pPr>
              <w:spacing w:after="0" w:line="240" w:lineRule="auto"/>
            </w:pPr>
            <w:r>
              <w:rPr>
                <w:rFonts w:ascii="Calibri" w:hAnsi="Calibri"/>
                <w:sz w:val="20"/>
              </w:rPr>
              <w:t>getEmployeesByDepartment(Long, Pageable)</w:t>
            </w:r>
          </w:p>
        </w:tc>
        <w:tc>
          <w:tcPr>
            <w:tcW w:w="6048" w:type="dxa"/>
            <w:shd w:val="clear" w:color="auto" w:fill="DCE6F1"/>
            <w:vAlign w:val="center"/>
          </w:tcPr>
          <w:p w14:paraId="1A3AFE86">
            <w:pPr>
              <w:spacing w:after="0" w:line="240" w:lineRule="auto"/>
            </w:pPr>
            <w:r>
              <w:rPr>
                <w:rFonts w:ascii="Calibri" w:hAnsi="Calibri"/>
                <w:sz w:val="20"/>
              </w:rPr>
              <w:t>Paginated employees in a department</w:t>
            </w:r>
          </w:p>
        </w:tc>
      </w:tr>
      <w:tr w14:paraId="23209BC6">
        <w:tc>
          <w:tcPr>
            <w:tcW w:w="4032" w:type="dxa"/>
            <w:shd w:val="clear" w:color="auto" w:fill="FFFFFF"/>
            <w:vAlign w:val="center"/>
          </w:tcPr>
          <w:p w14:paraId="3CD67A4D">
            <w:pPr>
              <w:spacing w:after="0" w:line="240" w:lineRule="auto"/>
            </w:pPr>
            <w:r>
              <w:rPr>
                <w:rFonts w:ascii="Calibri" w:hAnsi="Calibri"/>
                <w:sz w:val="20"/>
              </w:rPr>
              <w:t>getEmployeesByStatus(EmployeeStatus)</w:t>
            </w:r>
          </w:p>
        </w:tc>
        <w:tc>
          <w:tcPr>
            <w:tcW w:w="6048" w:type="dxa"/>
            <w:shd w:val="clear" w:color="auto" w:fill="FFFFFF"/>
            <w:vAlign w:val="center"/>
          </w:tcPr>
          <w:p w14:paraId="585D102D">
            <w:pPr>
              <w:spacing w:after="0" w:line="240" w:lineRule="auto"/>
            </w:pPr>
            <w:r>
              <w:rPr>
                <w:rFonts w:ascii="Calibri" w:hAnsi="Calibri"/>
                <w:sz w:val="20"/>
              </w:rPr>
              <w:t>Filter by ACTIVE/INACTIVE</w:t>
            </w:r>
          </w:p>
        </w:tc>
      </w:tr>
      <w:tr w14:paraId="09FCBF09">
        <w:tc>
          <w:tcPr>
            <w:tcW w:w="4032" w:type="dxa"/>
            <w:shd w:val="clear" w:color="auto" w:fill="DCE6F1"/>
            <w:vAlign w:val="center"/>
          </w:tcPr>
          <w:p w14:paraId="449DDE6B">
            <w:pPr>
              <w:spacing w:after="0" w:line="240" w:lineRule="auto"/>
            </w:pPr>
            <w:r>
              <w:rPr>
                <w:rFonts w:ascii="Calibri" w:hAnsi="Calibri"/>
                <w:sz w:val="20"/>
              </w:rPr>
              <w:t>getEmployeesByGender(Gender)</w:t>
            </w:r>
          </w:p>
        </w:tc>
        <w:tc>
          <w:tcPr>
            <w:tcW w:w="6048" w:type="dxa"/>
            <w:shd w:val="clear" w:color="auto" w:fill="DCE6F1"/>
            <w:vAlign w:val="center"/>
          </w:tcPr>
          <w:p w14:paraId="0922E2CE">
            <w:pPr>
              <w:spacing w:after="0" w:line="240" w:lineRule="auto"/>
            </w:pPr>
            <w:r>
              <w:rPr>
                <w:rFonts w:ascii="Calibri" w:hAnsi="Calibri"/>
                <w:sz w:val="20"/>
              </w:rPr>
              <w:t>Filter by gender</w:t>
            </w:r>
          </w:p>
        </w:tc>
      </w:tr>
      <w:tr w14:paraId="3E7F1CF4">
        <w:tc>
          <w:tcPr>
            <w:tcW w:w="4032" w:type="dxa"/>
            <w:shd w:val="clear" w:color="auto" w:fill="FFFFFF"/>
            <w:vAlign w:val="center"/>
          </w:tcPr>
          <w:p w14:paraId="7E1E1E10">
            <w:pPr>
              <w:spacing w:after="0" w:line="240" w:lineRule="auto"/>
            </w:pPr>
            <w:r>
              <w:rPr>
                <w:rFonts w:ascii="Calibri" w:hAnsi="Calibri"/>
                <w:sz w:val="20"/>
              </w:rPr>
              <w:t>getEmployeesByProvinceCode(String)</w:t>
            </w:r>
          </w:p>
        </w:tc>
        <w:tc>
          <w:tcPr>
            <w:tcW w:w="6048" w:type="dxa"/>
            <w:shd w:val="clear" w:color="auto" w:fill="FFFFFF"/>
            <w:vAlign w:val="center"/>
          </w:tcPr>
          <w:p w14:paraId="7EDD1285">
            <w:pPr>
              <w:spacing w:after="0" w:line="240" w:lineRule="auto"/>
            </w:pPr>
            <w:r>
              <w:rPr>
                <w:rFonts w:ascii="Calibri" w:hAnsi="Calibri"/>
                <w:sz w:val="20"/>
              </w:rPr>
              <w:t>Descendant-ID lookup by province code</w:t>
            </w:r>
          </w:p>
        </w:tc>
      </w:tr>
      <w:tr w14:paraId="3E3E3028">
        <w:tc>
          <w:tcPr>
            <w:tcW w:w="4032" w:type="dxa"/>
            <w:shd w:val="clear" w:color="auto" w:fill="DCE6F1"/>
            <w:vAlign w:val="center"/>
          </w:tcPr>
          <w:p w14:paraId="05F588BA">
            <w:pPr>
              <w:spacing w:after="0" w:line="240" w:lineRule="auto"/>
            </w:pPr>
            <w:r>
              <w:rPr>
                <w:rFonts w:ascii="Calibri" w:hAnsi="Calibri"/>
                <w:sz w:val="20"/>
              </w:rPr>
              <w:t>getEmployeesByProvinceName(String)</w:t>
            </w:r>
          </w:p>
        </w:tc>
        <w:tc>
          <w:tcPr>
            <w:tcW w:w="6048" w:type="dxa"/>
            <w:shd w:val="clear" w:color="auto" w:fill="DCE6F1"/>
            <w:vAlign w:val="center"/>
          </w:tcPr>
          <w:p w14:paraId="5111941B">
            <w:pPr>
              <w:spacing w:after="0" w:line="240" w:lineRule="auto"/>
            </w:pPr>
            <w:r>
              <w:rPr>
                <w:rFonts w:ascii="Calibri" w:hAnsi="Calibri"/>
                <w:sz w:val="20"/>
              </w:rPr>
              <w:t>Descendant-ID lookup by province name</w:t>
            </w:r>
          </w:p>
        </w:tc>
      </w:tr>
      <w:tr w14:paraId="03A667DC">
        <w:tc>
          <w:tcPr>
            <w:tcW w:w="4032" w:type="dxa"/>
            <w:shd w:val="clear" w:color="auto" w:fill="FFFFFF"/>
            <w:vAlign w:val="center"/>
          </w:tcPr>
          <w:p w14:paraId="174A158A">
            <w:pPr>
              <w:spacing w:after="0" w:line="240" w:lineRule="auto"/>
            </w:pPr>
            <w:r>
              <w:rPr>
                <w:rFonts w:ascii="Calibri" w:hAnsi="Calibri"/>
                <w:sz w:val="20"/>
              </w:rPr>
              <w:t>getEmployeesByProvinceId(Long)</w:t>
            </w:r>
          </w:p>
        </w:tc>
        <w:tc>
          <w:tcPr>
            <w:tcW w:w="6048" w:type="dxa"/>
            <w:shd w:val="clear" w:color="auto" w:fill="FFFFFF"/>
            <w:vAlign w:val="center"/>
          </w:tcPr>
          <w:p w14:paraId="363E6CEF">
            <w:pPr>
              <w:spacing w:after="0" w:line="240" w:lineRule="auto"/>
            </w:pPr>
            <w:r>
              <w:rPr>
                <w:rFonts w:ascii="Calibri" w:hAnsi="Calibri"/>
                <w:sz w:val="20"/>
              </w:rPr>
              <w:t>Descendant-ID lookup by province ID</w:t>
            </w:r>
          </w:p>
        </w:tc>
      </w:tr>
      <w:tr w14:paraId="6FB2F279">
        <w:tc>
          <w:tcPr>
            <w:tcW w:w="4032" w:type="dxa"/>
            <w:shd w:val="clear" w:color="auto" w:fill="DCE6F1"/>
            <w:vAlign w:val="center"/>
          </w:tcPr>
          <w:p w14:paraId="270D9D3A">
            <w:pPr>
              <w:spacing w:after="0" w:line="240" w:lineRule="auto"/>
            </w:pPr>
            <w:r>
              <w:rPr>
                <w:rFonts w:ascii="Calibri" w:hAnsi="Calibri"/>
                <w:sz w:val="20"/>
              </w:rPr>
              <w:t>getLocationPath(Long)</w:t>
            </w:r>
          </w:p>
        </w:tc>
        <w:tc>
          <w:tcPr>
            <w:tcW w:w="6048" w:type="dxa"/>
            <w:shd w:val="clear" w:color="auto" w:fill="DCE6F1"/>
            <w:vAlign w:val="center"/>
          </w:tcPr>
          <w:p w14:paraId="1C60231F">
            <w:pPr>
              <w:spacing w:after="0" w:line="240" w:lineRule="auto"/>
            </w:pPr>
            <w:r>
              <w:rPr>
                <w:rFonts w:ascii="Calibri" w:hAnsi="Calibri"/>
                <w:sz w:val="20"/>
              </w:rPr>
              <w:t>Returns [Province, District, Sector, Cell, Village] for an employee</w:t>
            </w:r>
          </w:p>
        </w:tc>
      </w:tr>
      <w:tr w14:paraId="4E4C631C">
        <w:tc>
          <w:tcPr>
            <w:tcW w:w="4032" w:type="dxa"/>
            <w:shd w:val="clear" w:color="auto" w:fill="FFFFFF"/>
            <w:vAlign w:val="center"/>
          </w:tcPr>
          <w:p w14:paraId="11724809">
            <w:pPr>
              <w:spacing w:after="0" w:line="240" w:lineRule="auto"/>
            </w:pPr>
            <w:r>
              <w:rPr>
                <w:rFonts w:ascii="Calibri" w:hAnsi="Calibri"/>
                <w:sz w:val="20"/>
              </w:rPr>
              <w:t>getEmployeeProvinceByEmployeeId(Long)</w:t>
            </w:r>
          </w:p>
        </w:tc>
        <w:tc>
          <w:tcPr>
            <w:tcW w:w="6048" w:type="dxa"/>
            <w:shd w:val="clear" w:color="auto" w:fill="FFFFFF"/>
            <w:vAlign w:val="center"/>
          </w:tcPr>
          <w:p w14:paraId="32A34813">
            <w:pPr>
              <w:spacing w:after="0" w:line="240" w:lineRule="auto"/>
            </w:pPr>
            <w:r>
              <w:rPr>
                <w:rFonts w:ascii="Calibri" w:hAnsi="Calibri"/>
                <w:sz w:val="20"/>
              </w:rPr>
              <w:t>Walks parent chain to return the Province node</w:t>
            </w:r>
          </w:p>
        </w:tc>
      </w:tr>
    </w:tbl>
    <w:p w14:paraId="536F4821">
      <w:pPr>
        <w:spacing w:after="40"/>
      </w:pPr>
    </w:p>
    <w:p w14:paraId="7FBFC8C7">
      <w:pPr>
        <w:pStyle w:val="3"/>
      </w:pPr>
      <w:r>
        <w:rPr>
          <w:color w:val="2E74B5"/>
          <w:sz w:val="28"/>
        </w:rPr>
        <w:t>9.2 EmployeeProfileService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82"/>
        <w:gridCol w:w="5074"/>
      </w:tblGrid>
      <w:tr w14:paraId="601279BF">
        <w:tc>
          <w:tcPr>
            <w:tcW w:w="4032" w:type="dxa"/>
            <w:shd w:val="clear" w:color="auto" w:fill="1F497D"/>
            <w:vAlign w:val="center"/>
          </w:tcPr>
          <w:p w14:paraId="5C8D6468">
            <w:pPr>
              <w:spacing w:after="0" w:line="240" w:lineRule="auto"/>
              <w:jc w:val="center"/>
            </w:pPr>
            <w:r>
              <w:rPr>
                <w:rFonts w:ascii="Calibri" w:hAnsi="Calibri"/>
                <w:b/>
                <w:color w:val="FFFFFF"/>
                <w:sz w:val="20"/>
              </w:rPr>
              <w:t>Method</w:t>
            </w:r>
          </w:p>
        </w:tc>
        <w:tc>
          <w:tcPr>
            <w:tcW w:w="6048" w:type="dxa"/>
            <w:shd w:val="clear" w:color="auto" w:fill="1F497D"/>
            <w:vAlign w:val="center"/>
          </w:tcPr>
          <w:p w14:paraId="0CC5D9DE">
            <w:pPr>
              <w:spacing w:after="0" w:line="240" w:lineRule="auto"/>
              <w:jc w:val="center"/>
            </w:pPr>
            <w:r>
              <w:rPr>
                <w:rFonts w:ascii="Calibri" w:hAnsi="Calibri"/>
                <w:b/>
                <w:color w:val="FFFFFF"/>
                <w:sz w:val="20"/>
              </w:rPr>
              <w:t>Description</w:t>
            </w:r>
          </w:p>
        </w:tc>
      </w:tr>
      <w:tr w14:paraId="4BFF74B3">
        <w:tc>
          <w:tcPr>
            <w:tcW w:w="4032" w:type="dxa"/>
            <w:shd w:val="clear" w:color="auto" w:fill="FFFFFF"/>
            <w:vAlign w:val="center"/>
          </w:tcPr>
          <w:p w14:paraId="26B2B67A">
            <w:pPr>
              <w:spacing w:after="0" w:line="240" w:lineRule="auto"/>
            </w:pPr>
            <w:r>
              <w:rPr>
                <w:rFonts w:ascii="Calibri" w:hAnsi="Calibri"/>
                <w:sz w:val="20"/>
              </w:rPr>
              <w:t>createProfile(Long, EmployeeProfile)</w:t>
            </w:r>
          </w:p>
        </w:tc>
        <w:tc>
          <w:tcPr>
            <w:tcW w:w="6048" w:type="dxa"/>
            <w:shd w:val="clear" w:color="auto" w:fill="FFFFFF"/>
            <w:vAlign w:val="center"/>
          </w:tcPr>
          <w:p w14:paraId="520CC67D">
            <w:pPr>
              <w:spacing w:after="0" w:line="240" w:lineRule="auto"/>
            </w:pPr>
            <w:r>
              <w:rPr>
                <w:rFonts w:ascii="Calibri" w:hAnsi="Calibri"/>
                <w:sz w:val="20"/>
              </w:rPr>
              <w:t>Checks for duplicate national ID; sets profile on employee (owning side)</w:t>
            </w:r>
          </w:p>
        </w:tc>
      </w:tr>
      <w:tr w14:paraId="053A4BF4">
        <w:tc>
          <w:tcPr>
            <w:tcW w:w="4032" w:type="dxa"/>
            <w:shd w:val="clear" w:color="auto" w:fill="DCE6F1"/>
            <w:vAlign w:val="center"/>
          </w:tcPr>
          <w:p w14:paraId="34C125C1">
            <w:pPr>
              <w:spacing w:after="0" w:line="240" w:lineRule="auto"/>
            </w:pPr>
            <w:r>
              <w:rPr>
                <w:rFonts w:ascii="Calibri" w:hAnsi="Calibri"/>
                <w:sz w:val="20"/>
              </w:rPr>
              <w:t>getProfileByEmployeeId(Long)</w:t>
            </w:r>
          </w:p>
        </w:tc>
        <w:tc>
          <w:tcPr>
            <w:tcW w:w="6048" w:type="dxa"/>
            <w:shd w:val="clear" w:color="auto" w:fill="DCE6F1"/>
            <w:vAlign w:val="center"/>
          </w:tcPr>
          <w:p w14:paraId="32557F1B">
            <w:pPr>
              <w:spacing w:after="0" w:line="240" w:lineRule="auto"/>
            </w:pPr>
            <w:r>
              <w:rPr>
                <w:rFonts w:ascii="Calibri" w:hAnsi="Calibri"/>
                <w:sz w:val="20"/>
              </w:rPr>
              <w:t>Returns profile or throws 404</w:t>
            </w:r>
          </w:p>
        </w:tc>
      </w:tr>
      <w:tr w14:paraId="2A3CF460">
        <w:tc>
          <w:tcPr>
            <w:tcW w:w="4032" w:type="dxa"/>
            <w:shd w:val="clear" w:color="auto" w:fill="FFFFFF"/>
            <w:vAlign w:val="center"/>
          </w:tcPr>
          <w:p w14:paraId="3FE749A4">
            <w:pPr>
              <w:spacing w:after="0" w:line="240" w:lineRule="auto"/>
            </w:pPr>
            <w:r>
              <w:rPr>
                <w:rFonts w:ascii="Calibri" w:hAnsi="Calibri"/>
                <w:sz w:val="20"/>
              </w:rPr>
              <w:t>updateProfile(Long, EmployeeProfile)</w:t>
            </w:r>
          </w:p>
        </w:tc>
        <w:tc>
          <w:tcPr>
            <w:tcW w:w="6048" w:type="dxa"/>
            <w:shd w:val="clear" w:color="auto" w:fill="FFFFFF"/>
            <w:vAlign w:val="center"/>
          </w:tcPr>
          <w:p w14:paraId="7C8B9E1C">
            <w:pPr>
              <w:spacing w:after="0" w:line="240" w:lineRule="auto"/>
            </w:pPr>
            <w:r>
              <w:rPr>
                <w:rFonts w:ascii="Calibri" w:hAnsi="Calibri"/>
                <w:sz w:val="20"/>
              </w:rPr>
              <w:t>Updates all mutable fields; re-checks national ID if changed</w:t>
            </w:r>
          </w:p>
        </w:tc>
      </w:tr>
      <w:tr w14:paraId="7D10624A">
        <w:tc>
          <w:tcPr>
            <w:tcW w:w="4032" w:type="dxa"/>
            <w:shd w:val="clear" w:color="auto" w:fill="DCE6F1"/>
            <w:vAlign w:val="center"/>
          </w:tcPr>
          <w:p w14:paraId="020E7125">
            <w:pPr>
              <w:spacing w:after="0" w:line="240" w:lineRule="auto"/>
            </w:pPr>
            <w:r>
              <w:rPr>
                <w:rFonts w:ascii="Calibri" w:hAnsi="Calibri"/>
                <w:sz w:val="20"/>
              </w:rPr>
              <w:t>deleteProfile(Long)</w:t>
            </w:r>
          </w:p>
        </w:tc>
        <w:tc>
          <w:tcPr>
            <w:tcW w:w="6048" w:type="dxa"/>
            <w:shd w:val="clear" w:color="auto" w:fill="DCE6F1"/>
            <w:vAlign w:val="center"/>
          </w:tcPr>
          <w:p w14:paraId="4B3D656F">
            <w:pPr>
              <w:spacing w:after="0" w:line="240" w:lineRule="auto"/>
            </w:pPr>
            <w:r>
              <w:rPr>
                <w:rFonts w:ascii="Calibri" w:hAnsi="Calibri"/>
                <w:sz w:val="20"/>
              </w:rPr>
              <w:t>Sets employee.profile = null; orphanRemoval deletes the row</w:t>
            </w:r>
          </w:p>
        </w:tc>
      </w:tr>
    </w:tbl>
    <w:p w14:paraId="678A23FA">
      <w:pPr>
        <w:spacing w:after="40"/>
      </w:pPr>
    </w:p>
    <w:p w14:paraId="05B64433">
      <w:pPr>
        <w:pStyle w:val="3"/>
      </w:pPr>
      <w:r>
        <w:rPr>
          <w:color w:val="2E74B5"/>
          <w:sz w:val="28"/>
        </w:rPr>
        <w:t>9.3 DepartmentService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6"/>
        <w:gridCol w:w="4980"/>
      </w:tblGrid>
      <w:tr w14:paraId="60CDC558">
        <w:tc>
          <w:tcPr>
            <w:tcW w:w="4032" w:type="dxa"/>
            <w:shd w:val="clear" w:color="auto" w:fill="1F497D"/>
            <w:vAlign w:val="center"/>
          </w:tcPr>
          <w:p w14:paraId="541147A3">
            <w:pPr>
              <w:spacing w:after="0" w:line="240" w:lineRule="auto"/>
              <w:jc w:val="center"/>
            </w:pPr>
            <w:r>
              <w:rPr>
                <w:rFonts w:ascii="Calibri" w:hAnsi="Calibri"/>
                <w:b/>
                <w:color w:val="FFFFFF"/>
                <w:sz w:val="20"/>
              </w:rPr>
              <w:t>Method</w:t>
            </w:r>
          </w:p>
        </w:tc>
        <w:tc>
          <w:tcPr>
            <w:tcW w:w="6048" w:type="dxa"/>
            <w:shd w:val="clear" w:color="auto" w:fill="1F497D"/>
            <w:vAlign w:val="center"/>
          </w:tcPr>
          <w:p w14:paraId="327EA745">
            <w:pPr>
              <w:spacing w:after="0" w:line="240" w:lineRule="auto"/>
              <w:jc w:val="center"/>
            </w:pPr>
            <w:r>
              <w:rPr>
                <w:rFonts w:ascii="Calibri" w:hAnsi="Calibri"/>
                <w:b/>
                <w:color w:val="FFFFFF"/>
                <w:sz w:val="20"/>
              </w:rPr>
              <w:t>Description</w:t>
            </w:r>
          </w:p>
        </w:tc>
      </w:tr>
      <w:tr w14:paraId="318D802B">
        <w:tc>
          <w:tcPr>
            <w:tcW w:w="4032" w:type="dxa"/>
            <w:shd w:val="clear" w:color="auto" w:fill="FFFFFF"/>
            <w:vAlign w:val="center"/>
          </w:tcPr>
          <w:p w14:paraId="0FD24458">
            <w:pPr>
              <w:spacing w:after="0" w:line="240" w:lineRule="auto"/>
            </w:pPr>
            <w:r>
              <w:rPr>
                <w:rFonts w:ascii="Calibri" w:hAnsi="Calibri"/>
                <w:sz w:val="20"/>
              </w:rPr>
              <w:t>createDepartment(Department)</w:t>
            </w:r>
          </w:p>
        </w:tc>
        <w:tc>
          <w:tcPr>
            <w:tcW w:w="6048" w:type="dxa"/>
            <w:shd w:val="clear" w:color="auto" w:fill="FFFFFF"/>
            <w:vAlign w:val="center"/>
          </w:tcPr>
          <w:p w14:paraId="5962E03C">
            <w:pPr>
              <w:spacing w:after="0" w:line="240" w:lineRule="auto"/>
            </w:pPr>
            <w:r>
              <w:rPr>
                <w:rFonts w:ascii="Calibri" w:hAnsi="Calibri"/>
                <w:sz w:val="20"/>
              </w:rPr>
              <w:t>Checks name uniqueness, saves</w:t>
            </w:r>
          </w:p>
        </w:tc>
      </w:tr>
      <w:tr w14:paraId="2DD23326">
        <w:tc>
          <w:tcPr>
            <w:tcW w:w="4032" w:type="dxa"/>
            <w:shd w:val="clear" w:color="auto" w:fill="DCE6F1"/>
            <w:vAlign w:val="center"/>
          </w:tcPr>
          <w:p w14:paraId="4AA58EA1">
            <w:pPr>
              <w:spacing w:after="0" w:line="240" w:lineRule="auto"/>
            </w:pPr>
            <w:r>
              <w:rPr>
                <w:rFonts w:ascii="Calibri" w:hAnsi="Calibri"/>
                <w:sz w:val="20"/>
              </w:rPr>
              <w:t>getAllDepartments()</w:t>
            </w:r>
          </w:p>
        </w:tc>
        <w:tc>
          <w:tcPr>
            <w:tcW w:w="6048" w:type="dxa"/>
            <w:shd w:val="clear" w:color="auto" w:fill="DCE6F1"/>
            <w:vAlign w:val="center"/>
          </w:tcPr>
          <w:p w14:paraId="1F12F2F3">
            <w:pPr>
              <w:spacing w:after="0" w:line="240" w:lineRule="auto"/>
            </w:pPr>
            <w:r>
              <w:rPr>
                <w:rFonts w:ascii="Calibri" w:hAnsi="Calibri"/>
                <w:sz w:val="20"/>
              </w:rPr>
              <w:t>Returns all departments</w:t>
            </w:r>
          </w:p>
        </w:tc>
      </w:tr>
      <w:tr w14:paraId="07169421">
        <w:tc>
          <w:tcPr>
            <w:tcW w:w="4032" w:type="dxa"/>
            <w:shd w:val="clear" w:color="auto" w:fill="FFFFFF"/>
            <w:vAlign w:val="center"/>
          </w:tcPr>
          <w:p w14:paraId="21CD8311">
            <w:pPr>
              <w:spacing w:after="0" w:line="240" w:lineRule="auto"/>
            </w:pPr>
            <w:r>
              <w:rPr>
                <w:rFonts w:ascii="Calibri" w:hAnsi="Calibri"/>
                <w:sz w:val="20"/>
              </w:rPr>
              <w:t>getDepartmentById(Long)</w:t>
            </w:r>
          </w:p>
        </w:tc>
        <w:tc>
          <w:tcPr>
            <w:tcW w:w="6048" w:type="dxa"/>
            <w:shd w:val="clear" w:color="auto" w:fill="FFFFFF"/>
            <w:vAlign w:val="center"/>
          </w:tcPr>
          <w:p w14:paraId="76AFEACA">
            <w:pPr>
              <w:spacing w:after="0" w:line="240" w:lineRule="auto"/>
            </w:pPr>
            <w:r>
              <w:rPr>
                <w:rFonts w:ascii="Calibri" w:hAnsi="Calibri"/>
                <w:sz w:val="20"/>
              </w:rPr>
              <w:t>Returns department or throws 404</w:t>
            </w:r>
          </w:p>
        </w:tc>
      </w:tr>
      <w:tr w14:paraId="2CBEDD89">
        <w:tc>
          <w:tcPr>
            <w:tcW w:w="4032" w:type="dxa"/>
            <w:shd w:val="clear" w:color="auto" w:fill="DCE6F1"/>
            <w:vAlign w:val="center"/>
          </w:tcPr>
          <w:p w14:paraId="72DC6BFB">
            <w:pPr>
              <w:spacing w:after="0" w:line="240" w:lineRule="auto"/>
            </w:pPr>
            <w:r>
              <w:rPr>
                <w:rFonts w:ascii="Calibri" w:hAnsi="Calibri"/>
                <w:sz w:val="20"/>
              </w:rPr>
              <w:t>updateDepartment(Long, Department)</w:t>
            </w:r>
          </w:p>
        </w:tc>
        <w:tc>
          <w:tcPr>
            <w:tcW w:w="6048" w:type="dxa"/>
            <w:shd w:val="clear" w:color="auto" w:fill="DCE6F1"/>
            <w:vAlign w:val="center"/>
          </w:tcPr>
          <w:p w14:paraId="442B98BA">
            <w:pPr>
              <w:spacing w:after="0" w:line="240" w:lineRule="auto"/>
            </w:pPr>
            <w:r>
              <w:rPr>
                <w:rFonts w:ascii="Calibri" w:hAnsi="Calibri"/>
                <w:sz w:val="20"/>
              </w:rPr>
              <w:t>Updates name (re-checks if changed) and description</w:t>
            </w:r>
          </w:p>
        </w:tc>
      </w:tr>
      <w:tr w14:paraId="6D3AB5A8">
        <w:tc>
          <w:tcPr>
            <w:tcW w:w="4032" w:type="dxa"/>
            <w:shd w:val="clear" w:color="auto" w:fill="FFFFFF"/>
            <w:vAlign w:val="center"/>
          </w:tcPr>
          <w:p w14:paraId="4E530B6F">
            <w:pPr>
              <w:spacing w:after="0" w:line="240" w:lineRule="auto"/>
            </w:pPr>
            <w:r>
              <w:rPr>
                <w:rFonts w:ascii="Calibri" w:hAnsi="Calibri"/>
                <w:sz w:val="20"/>
              </w:rPr>
              <w:t>deleteDepartment(Long)</w:t>
            </w:r>
          </w:p>
        </w:tc>
        <w:tc>
          <w:tcPr>
            <w:tcW w:w="6048" w:type="dxa"/>
            <w:shd w:val="clear" w:color="auto" w:fill="FFFFFF"/>
            <w:vAlign w:val="center"/>
          </w:tcPr>
          <w:p w14:paraId="322EC401">
            <w:pPr>
              <w:spacing w:after="0" w:line="240" w:lineRule="auto"/>
            </w:pPr>
            <w:r>
              <w:rPr>
                <w:rFonts w:ascii="Calibri" w:hAnsi="Calibri"/>
                <w:sz w:val="20"/>
              </w:rPr>
              <w:t>Deletes; employees' department_id set to NULL by Hibernate</w:t>
            </w:r>
          </w:p>
        </w:tc>
      </w:tr>
      <w:tr w14:paraId="67102836">
        <w:tc>
          <w:tcPr>
            <w:tcW w:w="4032" w:type="dxa"/>
            <w:shd w:val="clear" w:color="auto" w:fill="DCE6F1"/>
            <w:vAlign w:val="center"/>
          </w:tcPr>
          <w:p w14:paraId="7D709F48">
            <w:pPr>
              <w:spacing w:after="0" w:line="240" w:lineRule="auto"/>
            </w:pPr>
            <w:r>
              <w:rPr>
                <w:rFonts w:ascii="Calibri" w:hAnsi="Calibri"/>
                <w:sz w:val="20"/>
              </w:rPr>
              <w:t>searchDepartmentsByName(String)</w:t>
            </w:r>
          </w:p>
        </w:tc>
        <w:tc>
          <w:tcPr>
            <w:tcW w:w="6048" w:type="dxa"/>
            <w:shd w:val="clear" w:color="auto" w:fill="DCE6F1"/>
            <w:vAlign w:val="center"/>
          </w:tcPr>
          <w:p w14:paraId="3A40AF56">
            <w:pPr>
              <w:spacing w:after="0" w:line="240" w:lineRule="auto"/>
            </w:pPr>
            <w:r>
              <w:rPr>
                <w:rFonts w:ascii="Calibri" w:hAnsi="Calibri"/>
                <w:sz w:val="20"/>
              </w:rPr>
              <w:t>Case-insensitive partial name search</w:t>
            </w:r>
          </w:p>
        </w:tc>
      </w:tr>
    </w:tbl>
    <w:p w14:paraId="3ABFE70A">
      <w:pPr>
        <w:spacing w:after="40"/>
      </w:pPr>
    </w:p>
    <w:p w14:paraId="3A7D6691">
      <w:pPr>
        <w:pStyle w:val="3"/>
      </w:pPr>
      <w:r>
        <w:rPr>
          <w:color w:val="2E74B5"/>
          <w:sz w:val="28"/>
        </w:rPr>
        <w:t>9.4 LocationService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4"/>
        <w:gridCol w:w="5122"/>
      </w:tblGrid>
      <w:tr w14:paraId="7083D442">
        <w:tc>
          <w:tcPr>
            <w:tcW w:w="4032" w:type="dxa"/>
            <w:shd w:val="clear" w:color="auto" w:fill="1F497D"/>
            <w:vAlign w:val="center"/>
          </w:tcPr>
          <w:p w14:paraId="5F9CE3E7">
            <w:pPr>
              <w:spacing w:after="0" w:line="240" w:lineRule="auto"/>
              <w:jc w:val="center"/>
            </w:pPr>
            <w:r>
              <w:rPr>
                <w:rFonts w:ascii="Calibri" w:hAnsi="Calibri"/>
                <w:b/>
                <w:color w:val="FFFFFF"/>
                <w:sz w:val="20"/>
              </w:rPr>
              <w:t>Method</w:t>
            </w:r>
          </w:p>
        </w:tc>
        <w:tc>
          <w:tcPr>
            <w:tcW w:w="6048" w:type="dxa"/>
            <w:shd w:val="clear" w:color="auto" w:fill="1F497D"/>
            <w:vAlign w:val="center"/>
          </w:tcPr>
          <w:p w14:paraId="150E9B59">
            <w:pPr>
              <w:spacing w:after="0" w:line="240" w:lineRule="auto"/>
              <w:jc w:val="center"/>
            </w:pPr>
            <w:r>
              <w:rPr>
                <w:rFonts w:ascii="Calibri" w:hAnsi="Calibri"/>
                <w:b/>
                <w:color w:val="FFFFFF"/>
                <w:sz w:val="20"/>
              </w:rPr>
              <w:t>Description</w:t>
            </w:r>
          </w:p>
        </w:tc>
      </w:tr>
      <w:tr w14:paraId="684C4F99">
        <w:tc>
          <w:tcPr>
            <w:tcW w:w="4032" w:type="dxa"/>
            <w:shd w:val="clear" w:color="auto" w:fill="FFFFFF"/>
            <w:vAlign w:val="center"/>
          </w:tcPr>
          <w:p w14:paraId="5A919D44">
            <w:pPr>
              <w:spacing w:after="0" w:line="240" w:lineRule="auto"/>
            </w:pPr>
            <w:r>
              <w:rPr>
                <w:rFonts w:ascii="Calibri" w:hAnsi="Calibri"/>
                <w:sz w:val="20"/>
              </w:rPr>
              <w:t>createProvince(Location)</w:t>
            </w:r>
          </w:p>
        </w:tc>
        <w:tc>
          <w:tcPr>
            <w:tcW w:w="6048" w:type="dxa"/>
            <w:shd w:val="clear" w:color="auto" w:fill="FFFFFF"/>
            <w:vAlign w:val="center"/>
          </w:tcPr>
          <w:p w14:paraId="7FBF4D1A">
            <w:pPr>
              <w:spacing w:after="0" w:line="240" w:lineRule="auto"/>
            </w:pPr>
            <w:r>
              <w:rPr>
                <w:rFonts w:ascii="Calibri" w:hAnsi="Calibri"/>
                <w:sz w:val="20"/>
              </w:rPr>
              <w:t>Sets type=PROVINCE, parent=null, checks code uniqueness</w:t>
            </w:r>
          </w:p>
        </w:tc>
      </w:tr>
      <w:tr w14:paraId="340000D1">
        <w:tc>
          <w:tcPr>
            <w:tcW w:w="4032" w:type="dxa"/>
            <w:shd w:val="clear" w:color="auto" w:fill="DCE6F1"/>
            <w:vAlign w:val="center"/>
          </w:tcPr>
          <w:p w14:paraId="2737ECCE">
            <w:pPr>
              <w:spacing w:after="0" w:line="240" w:lineRule="auto"/>
            </w:pPr>
            <w:r>
              <w:rPr>
                <w:rFonts w:ascii="Calibri" w:hAnsi="Calibri"/>
                <w:sz w:val="20"/>
              </w:rPr>
              <w:t>createChild(Long, Location)</w:t>
            </w:r>
          </w:p>
        </w:tc>
        <w:tc>
          <w:tcPr>
            <w:tcW w:w="6048" w:type="dxa"/>
            <w:shd w:val="clear" w:color="auto" w:fill="DCE6F1"/>
            <w:vAlign w:val="center"/>
          </w:tcPr>
          <w:p w14:paraId="0220856D">
            <w:pPr>
              <w:spacing w:after="0" w:line="240" w:lineRule="auto"/>
            </w:pPr>
            <w:r>
              <w:rPr>
                <w:rFonts w:ascii="Calibri" w:hAnsi="Calibri"/>
                <w:sz w:val="20"/>
              </w:rPr>
              <w:t>Loads parent, sets parent FK, saves child</w:t>
            </w:r>
          </w:p>
        </w:tc>
      </w:tr>
      <w:tr w14:paraId="7BCA2424">
        <w:tc>
          <w:tcPr>
            <w:tcW w:w="4032" w:type="dxa"/>
            <w:shd w:val="clear" w:color="auto" w:fill="FFFFFF"/>
            <w:vAlign w:val="center"/>
          </w:tcPr>
          <w:p w14:paraId="3A9C0C38">
            <w:pPr>
              <w:spacing w:after="0" w:line="240" w:lineRule="auto"/>
            </w:pPr>
            <w:r>
              <w:rPr>
                <w:rFonts w:ascii="Calibri" w:hAnsi="Calibri"/>
                <w:sz w:val="20"/>
              </w:rPr>
              <w:t>getAllProvinces()</w:t>
            </w:r>
          </w:p>
        </w:tc>
        <w:tc>
          <w:tcPr>
            <w:tcW w:w="6048" w:type="dxa"/>
            <w:shd w:val="clear" w:color="auto" w:fill="FFFFFF"/>
            <w:vAlign w:val="center"/>
          </w:tcPr>
          <w:p w14:paraId="06817579">
            <w:pPr>
              <w:spacing w:after="0" w:line="240" w:lineRule="auto"/>
            </w:pPr>
            <w:r>
              <w:rPr>
                <w:rFonts w:ascii="Calibri" w:hAnsi="Calibri"/>
                <w:sz w:val="20"/>
              </w:rPr>
              <w:t>Returns all root nodes (parent IS NULL)</w:t>
            </w:r>
          </w:p>
        </w:tc>
      </w:tr>
      <w:tr w14:paraId="1CCC50BB">
        <w:tc>
          <w:tcPr>
            <w:tcW w:w="4032" w:type="dxa"/>
            <w:shd w:val="clear" w:color="auto" w:fill="DCE6F1"/>
            <w:vAlign w:val="center"/>
          </w:tcPr>
          <w:p w14:paraId="4D51CD3F">
            <w:pPr>
              <w:spacing w:after="0" w:line="240" w:lineRule="auto"/>
            </w:pPr>
            <w:r>
              <w:rPr>
                <w:rFonts w:ascii="Calibri" w:hAnsi="Calibri"/>
                <w:sz w:val="20"/>
              </w:rPr>
              <w:t>getChildren(Long)</w:t>
            </w:r>
          </w:p>
        </w:tc>
        <w:tc>
          <w:tcPr>
            <w:tcW w:w="6048" w:type="dxa"/>
            <w:shd w:val="clear" w:color="auto" w:fill="DCE6F1"/>
            <w:vAlign w:val="center"/>
          </w:tcPr>
          <w:p w14:paraId="0B222FBB">
            <w:pPr>
              <w:spacing w:after="0" w:line="240" w:lineRule="auto"/>
            </w:pPr>
            <w:r>
              <w:rPr>
                <w:rFonts w:ascii="Calibri" w:hAnsi="Calibri"/>
                <w:sz w:val="20"/>
              </w:rPr>
              <w:t>Returns direct children of a location</w:t>
            </w:r>
          </w:p>
        </w:tc>
      </w:tr>
      <w:tr w14:paraId="499563C6">
        <w:tc>
          <w:tcPr>
            <w:tcW w:w="4032" w:type="dxa"/>
            <w:shd w:val="clear" w:color="auto" w:fill="FFFFFF"/>
            <w:vAlign w:val="center"/>
          </w:tcPr>
          <w:p w14:paraId="7311A489">
            <w:pPr>
              <w:spacing w:after="0" w:line="240" w:lineRule="auto"/>
            </w:pPr>
            <w:r>
              <w:rPr>
                <w:rFonts w:ascii="Calibri" w:hAnsi="Calibri"/>
                <w:sz w:val="20"/>
              </w:rPr>
              <w:t>getById(Long)</w:t>
            </w:r>
          </w:p>
        </w:tc>
        <w:tc>
          <w:tcPr>
            <w:tcW w:w="6048" w:type="dxa"/>
            <w:shd w:val="clear" w:color="auto" w:fill="FFFFFF"/>
            <w:vAlign w:val="center"/>
          </w:tcPr>
          <w:p w14:paraId="58D47EF9">
            <w:pPr>
              <w:spacing w:after="0" w:line="240" w:lineRule="auto"/>
            </w:pPr>
            <w:r>
              <w:rPr>
                <w:rFonts w:ascii="Calibri" w:hAnsi="Calibri"/>
                <w:sz w:val="20"/>
              </w:rPr>
              <w:t>Returns location or throws 404</w:t>
            </w:r>
          </w:p>
        </w:tc>
      </w:tr>
      <w:tr w14:paraId="0AF8A93C">
        <w:tc>
          <w:tcPr>
            <w:tcW w:w="4032" w:type="dxa"/>
            <w:shd w:val="clear" w:color="auto" w:fill="DCE6F1"/>
            <w:vAlign w:val="center"/>
          </w:tcPr>
          <w:p w14:paraId="5D1A2FE4">
            <w:pPr>
              <w:spacing w:after="0" w:line="240" w:lineRule="auto"/>
            </w:pPr>
            <w:r>
              <w:rPr>
                <w:rFonts w:ascii="Calibri" w:hAnsi="Calibri"/>
                <w:sz w:val="20"/>
              </w:rPr>
              <w:t>getByType(LocationType)</w:t>
            </w:r>
          </w:p>
        </w:tc>
        <w:tc>
          <w:tcPr>
            <w:tcW w:w="6048" w:type="dxa"/>
            <w:shd w:val="clear" w:color="auto" w:fill="DCE6F1"/>
            <w:vAlign w:val="center"/>
          </w:tcPr>
          <w:p w14:paraId="34C10B02">
            <w:pPr>
              <w:spacing w:after="0" w:line="240" w:lineRule="auto"/>
            </w:pPr>
            <w:r>
              <w:rPr>
                <w:rFonts w:ascii="Calibri" w:hAnsi="Calibri"/>
                <w:sz w:val="20"/>
              </w:rPr>
              <w:t>Returns all locations of a given level</w:t>
            </w:r>
          </w:p>
        </w:tc>
      </w:tr>
      <w:tr w14:paraId="5321EDF0">
        <w:tc>
          <w:tcPr>
            <w:tcW w:w="4032" w:type="dxa"/>
            <w:shd w:val="clear" w:color="auto" w:fill="FFFFFF"/>
            <w:vAlign w:val="center"/>
          </w:tcPr>
          <w:p w14:paraId="2D50C31B">
            <w:pPr>
              <w:spacing w:after="0" w:line="240" w:lineRule="auto"/>
            </w:pPr>
            <w:r>
              <w:rPr>
                <w:rFonts w:ascii="Calibri" w:hAnsi="Calibri"/>
                <w:sz w:val="20"/>
              </w:rPr>
              <w:t>getProvinceByCode(String)</w:t>
            </w:r>
          </w:p>
        </w:tc>
        <w:tc>
          <w:tcPr>
            <w:tcW w:w="6048" w:type="dxa"/>
            <w:shd w:val="clear" w:color="auto" w:fill="FFFFFF"/>
            <w:vAlign w:val="center"/>
          </w:tcPr>
          <w:p w14:paraId="17316905">
            <w:pPr>
              <w:spacing w:after="0" w:line="240" w:lineRule="auto"/>
            </w:pPr>
            <w:r>
              <w:rPr>
                <w:rFonts w:ascii="Calibri" w:hAnsi="Calibri"/>
                <w:sz w:val="20"/>
              </w:rPr>
              <w:t>Finds PROVINCE by code</w:t>
            </w:r>
          </w:p>
        </w:tc>
      </w:tr>
      <w:tr w14:paraId="0297479F">
        <w:tc>
          <w:tcPr>
            <w:tcW w:w="4032" w:type="dxa"/>
            <w:shd w:val="clear" w:color="auto" w:fill="DCE6F1"/>
            <w:vAlign w:val="center"/>
          </w:tcPr>
          <w:p w14:paraId="2CDB9E53">
            <w:pPr>
              <w:spacing w:after="0" w:line="240" w:lineRule="auto"/>
            </w:pPr>
            <w:r>
              <w:rPr>
                <w:rFonts w:ascii="Calibri" w:hAnsi="Calibri"/>
                <w:sz w:val="20"/>
              </w:rPr>
              <w:t>getProvinceByName(String)</w:t>
            </w:r>
          </w:p>
        </w:tc>
        <w:tc>
          <w:tcPr>
            <w:tcW w:w="6048" w:type="dxa"/>
            <w:shd w:val="clear" w:color="auto" w:fill="DCE6F1"/>
            <w:vAlign w:val="center"/>
          </w:tcPr>
          <w:p w14:paraId="58DDE375">
            <w:pPr>
              <w:spacing w:after="0" w:line="240" w:lineRule="auto"/>
            </w:pPr>
            <w:r>
              <w:rPr>
                <w:rFonts w:ascii="Calibri" w:hAnsi="Calibri"/>
                <w:sz w:val="20"/>
              </w:rPr>
              <w:t>Finds PROVINCE by name (case-insensitive)</w:t>
            </w:r>
          </w:p>
        </w:tc>
      </w:tr>
      <w:tr w14:paraId="7CC873FE">
        <w:tc>
          <w:tcPr>
            <w:tcW w:w="4032" w:type="dxa"/>
            <w:shd w:val="clear" w:color="auto" w:fill="FFFFFF"/>
            <w:vAlign w:val="center"/>
          </w:tcPr>
          <w:p w14:paraId="5E015599">
            <w:pPr>
              <w:spacing w:after="0" w:line="240" w:lineRule="auto"/>
            </w:pPr>
            <w:r>
              <w:rPr>
                <w:rFonts w:ascii="Calibri" w:hAnsi="Calibri"/>
                <w:sz w:val="20"/>
              </w:rPr>
              <w:t>update(Long, Location)</w:t>
            </w:r>
          </w:p>
        </w:tc>
        <w:tc>
          <w:tcPr>
            <w:tcW w:w="6048" w:type="dxa"/>
            <w:shd w:val="clear" w:color="auto" w:fill="FFFFFF"/>
            <w:vAlign w:val="center"/>
          </w:tcPr>
          <w:p w14:paraId="0EE5ED8E">
            <w:pPr>
              <w:spacing w:after="0" w:line="240" w:lineRule="auto"/>
            </w:pPr>
            <w:r>
              <w:rPr>
                <w:rFonts w:ascii="Calibri" w:hAnsi="Calibri"/>
                <w:sz w:val="20"/>
              </w:rPr>
              <w:t>Updates name, code, optional parent reassignment</w:t>
            </w:r>
          </w:p>
        </w:tc>
      </w:tr>
      <w:tr w14:paraId="33BB5CBF">
        <w:tc>
          <w:tcPr>
            <w:tcW w:w="4032" w:type="dxa"/>
            <w:shd w:val="clear" w:color="auto" w:fill="DCE6F1"/>
            <w:vAlign w:val="center"/>
          </w:tcPr>
          <w:p w14:paraId="3FC7FCE0">
            <w:pPr>
              <w:spacing w:after="0" w:line="240" w:lineRule="auto"/>
            </w:pPr>
            <w:r>
              <w:rPr>
                <w:rFonts w:ascii="Calibri" w:hAnsi="Calibri"/>
                <w:sz w:val="20"/>
              </w:rPr>
              <w:t>delete(Long)</w:t>
            </w:r>
          </w:p>
        </w:tc>
        <w:tc>
          <w:tcPr>
            <w:tcW w:w="6048" w:type="dxa"/>
            <w:shd w:val="clear" w:color="auto" w:fill="DCE6F1"/>
            <w:vAlign w:val="center"/>
          </w:tcPr>
          <w:p w14:paraId="0D2DA5BF">
            <w:pPr>
              <w:spacing w:after="0" w:line="240" w:lineRule="auto"/>
            </w:pPr>
            <w:r>
              <w:rPr>
                <w:rFonts w:ascii="Calibri" w:hAnsi="Calibri"/>
                <w:sz w:val="20"/>
              </w:rPr>
              <w:t>Deletes node; CascadeType.ALL removes full subtree</w:t>
            </w:r>
          </w:p>
        </w:tc>
      </w:tr>
      <w:tr w14:paraId="03B238A9">
        <w:tc>
          <w:tcPr>
            <w:tcW w:w="4032" w:type="dxa"/>
            <w:shd w:val="clear" w:color="auto" w:fill="FFFFFF"/>
            <w:vAlign w:val="center"/>
          </w:tcPr>
          <w:p w14:paraId="5C91EFD3">
            <w:pPr>
              <w:spacing w:after="0" w:line="240" w:lineRule="auto"/>
            </w:pPr>
            <w:r>
              <w:rPr>
                <w:rFonts w:ascii="Calibri" w:hAnsi="Calibri"/>
                <w:sz w:val="20"/>
              </w:rPr>
              <w:t>getAllDescendantIds(Long)</w:t>
            </w:r>
          </w:p>
        </w:tc>
        <w:tc>
          <w:tcPr>
            <w:tcW w:w="6048" w:type="dxa"/>
            <w:shd w:val="clear" w:color="auto" w:fill="FFFFFF"/>
            <w:vAlign w:val="center"/>
          </w:tcPr>
          <w:p w14:paraId="75BF7FBA">
            <w:pPr>
              <w:spacing w:after="0" w:line="240" w:lineRule="auto"/>
            </w:pPr>
            <w:r>
              <w:rPr>
                <w:rFonts w:ascii="Calibri" w:hAnsi="Calibri"/>
                <w:sz w:val="20"/>
              </w:rPr>
              <w:t>BFS traversal — returns root + all descendant IDs</w:t>
            </w:r>
          </w:p>
        </w:tc>
      </w:tr>
    </w:tbl>
    <w:p w14:paraId="205959FE">
      <w:pPr>
        <w:spacing w:after="40"/>
      </w:pPr>
    </w:p>
    <w:p w14:paraId="04A905BD">
      <w:pPr>
        <w:pStyle w:val="3"/>
      </w:pPr>
      <w:r>
        <w:rPr>
          <w:color w:val="2E74B5"/>
          <w:sz w:val="28"/>
        </w:rPr>
        <w:t>9.5 LeaveRequestService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7"/>
        <w:gridCol w:w="4879"/>
      </w:tblGrid>
      <w:tr w14:paraId="4B72BB8F">
        <w:tc>
          <w:tcPr>
            <w:tcW w:w="4032" w:type="dxa"/>
            <w:shd w:val="clear" w:color="auto" w:fill="1F497D"/>
            <w:vAlign w:val="center"/>
          </w:tcPr>
          <w:p w14:paraId="5B2784F3">
            <w:pPr>
              <w:spacing w:after="0" w:line="240" w:lineRule="auto"/>
              <w:jc w:val="center"/>
            </w:pPr>
            <w:r>
              <w:rPr>
                <w:rFonts w:ascii="Calibri" w:hAnsi="Calibri"/>
                <w:b/>
                <w:color w:val="FFFFFF"/>
                <w:sz w:val="20"/>
              </w:rPr>
              <w:t>Method</w:t>
            </w:r>
          </w:p>
        </w:tc>
        <w:tc>
          <w:tcPr>
            <w:tcW w:w="6048" w:type="dxa"/>
            <w:shd w:val="clear" w:color="auto" w:fill="1F497D"/>
            <w:vAlign w:val="center"/>
          </w:tcPr>
          <w:p w14:paraId="67731D40">
            <w:pPr>
              <w:spacing w:after="0" w:line="240" w:lineRule="auto"/>
              <w:jc w:val="center"/>
            </w:pPr>
            <w:r>
              <w:rPr>
                <w:rFonts w:ascii="Calibri" w:hAnsi="Calibri"/>
                <w:b/>
                <w:color w:val="FFFFFF"/>
                <w:sz w:val="20"/>
              </w:rPr>
              <w:t>Description</w:t>
            </w:r>
          </w:p>
        </w:tc>
      </w:tr>
      <w:tr w14:paraId="04846548">
        <w:tc>
          <w:tcPr>
            <w:tcW w:w="4032" w:type="dxa"/>
            <w:shd w:val="clear" w:color="auto" w:fill="FFFFFF"/>
            <w:vAlign w:val="center"/>
          </w:tcPr>
          <w:p w14:paraId="01B2CC5E">
            <w:pPr>
              <w:spacing w:after="0" w:line="240" w:lineRule="auto"/>
            </w:pPr>
            <w:r>
              <w:rPr>
                <w:rFonts w:ascii="Calibri" w:hAnsi="Calibri"/>
                <w:sz w:val="20"/>
              </w:rPr>
              <w:t>createLeaveRequest(Long, LeaveRequest)</w:t>
            </w:r>
          </w:p>
        </w:tc>
        <w:tc>
          <w:tcPr>
            <w:tcW w:w="6048" w:type="dxa"/>
            <w:shd w:val="clear" w:color="auto" w:fill="FFFFFF"/>
            <w:vAlign w:val="center"/>
          </w:tcPr>
          <w:p w14:paraId="613A74B5">
            <w:pPr>
              <w:spacing w:after="0" w:line="240" w:lineRule="auto"/>
            </w:pPr>
            <w:r>
              <w:rPr>
                <w:rFonts w:ascii="Calibri" w:hAnsi="Calibri"/>
                <w:sz w:val="20"/>
              </w:rPr>
              <w:t>Links to employee; defaults status to PENDING</w:t>
            </w:r>
          </w:p>
        </w:tc>
      </w:tr>
      <w:tr w14:paraId="74AD932F">
        <w:tc>
          <w:tcPr>
            <w:tcW w:w="4032" w:type="dxa"/>
            <w:shd w:val="clear" w:color="auto" w:fill="DCE6F1"/>
            <w:vAlign w:val="center"/>
          </w:tcPr>
          <w:p w14:paraId="51B35C94">
            <w:pPr>
              <w:spacing w:after="0" w:line="240" w:lineRule="auto"/>
            </w:pPr>
            <w:r>
              <w:rPr>
                <w:rFonts w:ascii="Calibri" w:hAnsi="Calibri"/>
                <w:sz w:val="20"/>
              </w:rPr>
              <w:t>getAllLeaveRequests(Pageable)</w:t>
            </w:r>
          </w:p>
        </w:tc>
        <w:tc>
          <w:tcPr>
            <w:tcW w:w="6048" w:type="dxa"/>
            <w:shd w:val="clear" w:color="auto" w:fill="DCE6F1"/>
            <w:vAlign w:val="center"/>
          </w:tcPr>
          <w:p w14:paraId="04034E65">
            <w:pPr>
              <w:spacing w:after="0" w:line="240" w:lineRule="auto"/>
            </w:pPr>
            <w:r>
              <w:rPr>
                <w:rFonts w:ascii="Calibri" w:hAnsi="Calibri"/>
                <w:sz w:val="20"/>
              </w:rPr>
              <w:t>Paginated list of all requests</w:t>
            </w:r>
          </w:p>
        </w:tc>
      </w:tr>
      <w:tr w14:paraId="343B51EB">
        <w:tc>
          <w:tcPr>
            <w:tcW w:w="4032" w:type="dxa"/>
            <w:shd w:val="clear" w:color="auto" w:fill="FFFFFF"/>
            <w:vAlign w:val="center"/>
          </w:tcPr>
          <w:p w14:paraId="1F041209">
            <w:pPr>
              <w:spacing w:after="0" w:line="240" w:lineRule="auto"/>
            </w:pPr>
            <w:r>
              <w:rPr>
                <w:rFonts w:ascii="Calibri" w:hAnsi="Calibri"/>
                <w:sz w:val="20"/>
              </w:rPr>
              <w:t>getLeaveRequestById(Long)</w:t>
            </w:r>
          </w:p>
        </w:tc>
        <w:tc>
          <w:tcPr>
            <w:tcW w:w="6048" w:type="dxa"/>
            <w:shd w:val="clear" w:color="auto" w:fill="FFFFFF"/>
            <w:vAlign w:val="center"/>
          </w:tcPr>
          <w:p w14:paraId="30ECC5F0">
            <w:pPr>
              <w:spacing w:after="0" w:line="240" w:lineRule="auto"/>
            </w:pPr>
            <w:r>
              <w:rPr>
                <w:rFonts w:ascii="Calibri" w:hAnsi="Calibri"/>
                <w:sz w:val="20"/>
              </w:rPr>
              <w:t>Returns request or throws 404</w:t>
            </w:r>
          </w:p>
        </w:tc>
      </w:tr>
      <w:tr w14:paraId="3BCF98A2">
        <w:tc>
          <w:tcPr>
            <w:tcW w:w="4032" w:type="dxa"/>
            <w:shd w:val="clear" w:color="auto" w:fill="DCE6F1"/>
            <w:vAlign w:val="center"/>
          </w:tcPr>
          <w:p w14:paraId="532FDE00">
            <w:pPr>
              <w:spacing w:after="0" w:line="240" w:lineRule="auto"/>
            </w:pPr>
            <w:r>
              <w:rPr>
                <w:rFonts w:ascii="Calibri" w:hAnsi="Calibri"/>
                <w:sz w:val="20"/>
              </w:rPr>
              <w:t>getLeaveRequestsByEmployee(Long, Pageable)</w:t>
            </w:r>
          </w:p>
        </w:tc>
        <w:tc>
          <w:tcPr>
            <w:tcW w:w="6048" w:type="dxa"/>
            <w:shd w:val="clear" w:color="auto" w:fill="DCE6F1"/>
            <w:vAlign w:val="center"/>
          </w:tcPr>
          <w:p w14:paraId="541B7B57">
            <w:pPr>
              <w:spacing w:after="0" w:line="240" w:lineRule="auto"/>
            </w:pPr>
            <w:r>
              <w:rPr>
                <w:rFonts w:ascii="Calibri" w:hAnsi="Calibri"/>
                <w:sz w:val="20"/>
              </w:rPr>
              <w:t>Paginated requests for one employee</w:t>
            </w:r>
          </w:p>
        </w:tc>
      </w:tr>
      <w:tr w14:paraId="131121A3">
        <w:tc>
          <w:tcPr>
            <w:tcW w:w="4032" w:type="dxa"/>
            <w:shd w:val="clear" w:color="auto" w:fill="FFFFFF"/>
            <w:vAlign w:val="center"/>
          </w:tcPr>
          <w:p w14:paraId="0FCD6E9D">
            <w:pPr>
              <w:spacing w:after="0" w:line="240" w:lineRule="auto"/>
            </w:pPr>
            <w:r>
              <w:rPr>
                <w:rFonts w:ascii="Calibri" w:hAnsi="Calibri"/>
                <w:sz w:val="20"/>
              </w:rPr>
              <w:t>getLeaveRequestsByStatus(LeaveStatus)</w:t>
            </w:r>
          </w:p>
        </w:tc>
        <w:tc>
          <w:tcPr>
            <w:tcW w:w="6048" w:type="dxa"/>
            <w:shd w:val="clear" w:color="auto" w:fill="FFFFFF"/>
            <w:vAlign w:val="center"/>
          </w:tcPr>
          <w:p w14:paraId="1D99D34F">
            <w:pPr>
              <w:spacing w:after="0" w:line="240" w:lineRule="auto"/>
            </w:pPr>
            <w:r>
              <w:rPr>
                <w:rFonts w:ascii="Calibri" w:hAnsi="Calibri"/>
                <w:sz w:val="20"/>
              </w:rPr>
              <w:t>Filter by PENDING/APPROVED/REJECTED</w:t>
            </w:r>
          </w:p>
        </w:tc>
      </w:tr>
      <w:tr w14:paraId="7B15C2F4">
        <w:tc>
          <w:tcPr>
            <w:tcW w:w="4032" w:type="dxa"/>
            <w:shd w:val="clear" w:color="auto" w:fill="DCE6F1"/>
            <w:vAlign w:val="center"/>
          </w:tcPr>
          <w:p w14:paraId="6850AD8D">
            <w:pPr>
              <w:spacing w:after="0" w:line="240" w:lineRule="auto"/>
            </w:pPr>
            <w:r>
              <w:rPr>
                <w:rFonts w:ascii="Calibri" w:hAnsi="Calibri"/>
                <w:sz w:val="20"/>
              </w:rPr>
              <w:t>getLeaveRequestsByType(LeaveType)</w:t>
            </w:r>
          </w:p>
        </w:tc>
        <w:tc>
          <w:tcPr>
            <w:tcW w:w="6048" w:type="dxa"/>
            <w:shd w:val="clear" w:color="auto" w:fill="DCE6F1"/>
            <w:vAlign w:val="center"/>
          </w:tcPr>
          <w:p w14:paraId="63BDF20E">
            <w:pPr>
              <w:spacing w:after="0" w:line="240" w:lineRule="auto"/>
            </w:pPr>
            <w:r>
              <w:rPr>
                <w:rFonts w:ascii="Calibri" w:hAnsi="Calibri"/>
                <w:sz w:val="20"/>
              </w:rPr>
              <w:t>Filter by ANNUAL/SICK/UNPAID</w:t>
            </w:r>
          </w:p>
        </w:tc>
      </w:tr>
      <w:tr w14:paraId="2CB8026D">
        <w:tc>
          <w:tcPr>
            <w:tcW w:w="4032" w:type="dxa"/>
            <w:shd w:val="clear" w:color="auto" w:fill="FFFFFF"/>
            <w:vAlign w:val="center"/>
          </w:tcPr>
          <w:p w14:paraId="219B5A81">
            <w:pPr>
              <w:spacing w:after="0" w:line="240" w:lineRule="auto"/>
            </w:pPr>
            <w:r>
              <w:rPr>
                <w:rFonts w:ascii="Calibri" w:hAnsi="Calibri"/>
                <w:sz w:val="20"/>
              </w:rPr>
              <w:t>approveLeaveRequest(Long)</w:t>
            </w:r>
          </w:p>
        </w:tc>
        <w:tc>
          <w:tcPr>
            <w:tcW w:w="6048" w:type="dxa"/>
            <w:shd w:val="clear" w:color="auto" w:fill="FFFFFF"/>
            <w:vAlign w:val="center"/>
          </w:tcPr>
          <w:p w14:paraId="2CF7CB0E">
            <w:pPr>
              <w:spacing w:after="0" w:line="240" w:lineRule="auto"/>
            </w:pPr>
            <w:r>
              <w:rPr>
                <w:rFonts w:ascii="Calibri" w:hAnsi="Calibri"/>
                <w:sz w:val="20"/>
              </w:rPr>
              <w:t>Sets status to APPROVED</w:t>
            </w:r>
          </w:p>
        </w:tc>
      </w:tr>
      <w:tr w14:paraId="7BF58986">
        <w:tc>
          <w:tcPr>
            <w:tcW w:w="4032" w:type="dxa"/>
            <w:shd w:val="clear" w:color="auto" w:fill="DCE6F1"/>
            <w:vAlign w:val="center"/>
          </w:tcPr>
          <w:p w14:paraId="7804C3D6">
            <w:pPr>
              <w:spacing w:after="0" w:line="240" w:lineRule="auto"/>
            </w:pPr>
            <w:r>
              <w:rPr>
                <w:rFonts w:ascii="Calibri" w:hAnsi="Calibri"/>
                <w:sz w:val="20"/>
              </w:rPr>
              <w:t>rejectLeaveRequest(Long)</w:t>
            </w:r>
          </w:p>
        </w:tc>
        <w:tc>
          <w:tcPr>
            <w:tcW w:w="6048" w:type="dxa"/>
            <w:shd w:val="clear" w:color="auto" w:fill="DCE6F1"/>
            <w:vAlign w:val="center"/>
          </w:tcPr>
          <w:p w14:paraId="7107DCE8">
            <w:pPr>
              <w:spacing w:after="0" w:line="240" w:lineRule="auto"/>
            </w:pPr>
            <w:r>
              <w:rPr>
                <w:rFonts w:ascii="Calibri" w:hAnsi="Calibri"/>
                <w:sz w:val="20"/>
              </w:rPr>
              <w:t>Sets status to REJECTED</w:t>
            </w:r>
          </w:p>
        </w:tc>
      </w:tr>
      <w:tr w14:paraId="37C56277">
        <w:tc>
          <w:tcPr>
            <w:tcW w:w="4032" w:type="dxa"/>
            <w:shd w:val="clear" w:color="auto" w:fill="FFFFFF"/>
            <w:vAlign w:val="center"/>
          </w:tcPr>
          <w:p w14:paraId="04612EE4">
            <w:pPr>
              <w:spacing w:after="0" w:line="240" w:lineRule="auto"/>
            </w:pPr>
            <w:r>
              <w:rPr>
                <w:rFonts w:ascii="Calibri" w:hAnsi="Calibri"/>
                <w:sz w:val="20"/>
              </w:rPr>
              <w:t>deleteLeaveRequest(Long)</w:t>
            </w:r>
          </w:p>
        </w:tc>
        <w:tc>
          <w:tcPr>
            <w:tcW w:w="6048" w:type="dxa"/>
            <w:shd w:val="clear" w:color="auto" w:fill="FFFFFF"/>
            <w:vAlign w:val="center"/>
          </w:tcPr>
          <w:p w14:paraId="7615903D">
            <w:pPr>
              <w:spacing w:after="0" w:line="240" w:lineRule="auto"/>
            </w:pPr>
            <w:r>
              <w:rPr>
                <w:rFonts w:ascii="Calibri" w:hAnsi="Calibri"/>
                <w:sz w:val="20"/>
              </w:rPr>
              <w:t>Deletes the request</w:t>
            </w:r>
          </w:p>
        </w:tc>
      </w:tr>
    </w:tbl>
    <w:p w14:paraId="3957132E">
      <w:pPr>
        <w:spacing w:after="40"/>
      </w:pPr>
    </w:p>
    <w:p w14:paraId="1F18756C">
      <w:pPr>
        <w:pStyle w:val="3"/>
      </w:pPr>
      <w:r>
        <w:rPr>
          <w:color w:val="2E74B5"/>
          <w:sz w:val="28"/>
        </w:rPr>
        <w:t>9.6 TrainingService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3"/>
        <w:gridCol w:w="4963"/>
      </w:tblGrid>
      <w:tr w14:paraId="40DD54EE">
        <w:tc>
          <w:tcPr>
            <w:tcW w:w="4032" w:type="dxa"/>
            <w:shd w:val="clear" w:color="auto" w:fill="1F497D"/>
            <w:vAlign w:val="center"/>
          </w:tcPr>
          <w:p w14:paraId="154347CC">
            <w:pPr>
              <w:spacing w:after="0" w:line="240" w:lineRule="auto"/>
              <w:jc w:val="center"/>
            </w:pPr>
            <w:r>
              <w:rPr>
                <w:rFonts w:ascii="Calibri" w:hAnsi="Calibri"/>
                <w:b/>
                <w:color w:val="FFFFFF"/>
                <w:sz w:val="20"/>
              </w:rPr>
              <w:t>Method</w:t>
            </w:r>
          </w:p>
        </w:tc>
        <w:tc>
          <w:tcPr>
            <w:tcW w:w="6048" w:type="dxa"/>
            <w:shd w:val="clear" w:color="auto" w:fill="1F497D"/>
            <w:vAlign w:val="center"/>
          </w:tcPr>
          <w:p w14:paraId="76825307">
            <w:pPr>
              <w:spacing w:after="0" w:line="240" w:lineRule="auto"/>
              <w:jc w:val="center"/>
            </w:pPr>
            <w:r>
              <w:rPr>
                <w:rFonts w:ascii="Calibri" w:hAnsi="Calibri"/>
                <w:b/>
                <w:color w:val="FFFFFF"/>
                <w:sz w:val="20"/>
              </w:rPr>
              <w:t>Description</w:t>
            </w:r>
          </w:p>
        </w:tc>
      </w:tr>
      <w:tr w14:paraId="49F0D076">
        <w:tc>
          <w:tcPr>
            <w:tcW w:w="4032" w:type="dxa"/>
            <w:shd w:val="clear" w:color="auto" w:fill="FFFFFF"/>
            <w:vAlign w:val="center"/>
          </w:tcPr>
          <w:p w14:paraId="5ECB21C1">
            <w:pPr>
              <w:spacing w:after="0" w:line="240" w:lineRule="auto"/>
            </w:pPr>
            <w:r>
              <w:rPr>
                <w:rFonts w:ascii="Calibri" w:hAnsi="Calibri"/>
                <w:sz w:val="20"/>
              </w:rPr>
              <w:t>createTraining(Training)</w:t>
            </w:r>
          </w:p>
        </w:tc>
        <w:tc>
          <w:tcPr>
            <w:tcW w:w="6048" w:type="dxa"/>
            <w:shd w:val="clear" w:color="auto" w:fill="FFFFFF"/>
            <w:vAlign w:val="center"/>
          </w:tcPr>
          <w:p w14:paraId="51EADF27">
            <w:pPr>
              <w:spacing w:after="0" w:line="240" w:lineRule="auto"/>
            </w:pPr>
            <w:r>
              <w:rPr>
                <w:rFonts w:ascii="Calibri" w:hAnsi="Calibri"/>
                <w:sz w:val="20"/>
              </w:rPr>
              <w:t>Checks title uniqueness, saves</w:t>
            </w:r>
          </w:p>
        </w:tc>
      </w:tr>
      <w:tr w14:paraId="01ED7277">
        <w:tc>
          <w:tcPr>
            <w:tcW w:w="4032" w:type="dxa"/>
            <w:shd w:val="clear" w:color="auto" w:fill="DCE6F1"/>
            <w:vAlign w:val="center"/>
          </w:tcPr>
          <w:p w14:paraId="3E207693">
            <w:pPr>
              <w:spacing w:after="0" w:line="240" w:lineRule="auto"/>
            </w:pPr>
            <w:r>
              <w:rPr>
                <w:rFonts w:ascii="Calibri" w:hAnsi="Calibri"/>
                <w:sz w:val="20"/>
              </w:rPr>
              <w:t>getAllTrainings()</w:t>
            </w:r>
          </w:p>
        </w:tc>
        <w:tc>
          <w:tcPr>
            <w:tcW w:w="6048" w:type="dxa"/>
            <w:shd w:val="clear" w:color="auto" w:fill="DCE6F1"/>
            <w:vAlign w:val="center"/>
          </w:tcPr>
          <w:p w14:paraId="4A087C23">
            <w:pPr>
              <w:spacing w:after="0" w:line="240" w:lineRule="auto"/>
            </w:pPr>
            <w:r>
              <w:rPr>
                <w:rFonts w:ascii="Calibri" w:hAnsi="Calibri"/>
                <w:sz w:val="20"/>
              </w:rPr>
              <w:t>Returns all trainings</w:t>
            </w:r>
          </w:p>
        </w:tc>
      </w:tr>
      <w:tr w14:paraId="1F4941F8">
        <w:tc>
          <w:tcPr>
            <w:tcW w:w="4032" w:type="dxa"/>
            <w:shd w:val="clear" w:color="auto" w:fill="FFFFFF"/>
            <w:vAlign w:val="center"/>
          </w:tcPr>
          <w:p w14:paraId="057B2BF2">
            <w:pPr>
              <w:spacing w:after="0" w:line="240" w:lineRule="auto"/>
            </w:pPr>
            <w:r>
              <w:rPr>
                <w:rFonts w:ascii="Calibri" w:hAnsi="Calibri"/>
                <w:sz w:val="20"/>
              </w:rPr>
              <w:t>getTrainingById(Long)</w:t>
            </w:r>
          </w:p>
        </w:tc>
        <w:tc>
          <w:tcPr>
            <w:tcW w:w="6048" w:type="dxa"/>
            <w:shd w:val="clear" w:color="auto" w:fill="FFFFFF"/>
            <w:vAlign w:val="center"/>
          </w:tcPr>
          <w:p w14:paraId="66FB4243">
            <w:pPr>
              <w:spacing w:after="0" w:line="240" w:lineRule="auto"/>
            </w:pPr>
            <w:r>
              <w:rPr>
                <w:rFonts w:ascii="Calibri" w:hAnsi="Calibri"/>
                <w:sz w:val="20"/>
              </w:rPr>
              <w:t>Returns training or throws 404</w:t>
            </w:r>
          </w:p>
        </w:tc>
      </w:tr>
      <w:tr w14:paraId="01273A33">
        <w:tc>
          <w:tcPr>
            <w:tcW w:w="4032" w:type="dxa"/>
            <w:shd w:val="clear" w:color="auto" w:fill="DCE6F1"/>
            <w:vAlign w:val="center"/>
          </w:tcPr>
          <w:p w14:paraId="0F459A26">
            <w:pPr>
              <w:spacing w:after="0" w:line="240" w:lineRule="auto"/>
            </w:pPr>
            <w:r>
              <w:rPr>
                <w:rFonts w:ascii="Calibri" w:hAnsi="Calibri"/>
                <w:sz w:val="20"/>
              </w:rPr>
              <w:t>updateTraining(Long, Training)</w:t>
            </w:r>
          </w:p>
        </w:tc>
        <w:tc>
          <w:tcPr>
            <w:tcW w:w="6048" w:type="dxa"/>
            <w:shd w:val="clear" w:color="auto" w:fill="DCE6F1"/>
            <w:vAlign w:val="center"/>
          </w:tcPr>
          <w:p w14:paraId="2A084EC5">
            <w:pPr>
              <w:spacing w:after="0" w:line="240" w:lineRule="auto"/>
            </w:pPr>
            <w:r>
              <w:rPr>
                <w:rFonts w:ascii="Calibri" w:hAnsi="Calibri"/>
                <w:sz w:val="20"/>
              </w:rPr>
              <w:t>Updates all scalar fields; re-checks title if changed</w:t>
            </w:r>
          </w:p>
        </w:tc>
      </w:tr>
      <w:tr w14:paraId="7F737690">
        <w:tc>
          <w:tcPr>
            <w:tcW w:w="4032" w:type="dxa"/>
            <w:shd w:val="clear" w:color="auto" w:fill="FFFFFF"/>
            <w:vAlign w:val="center"/>
          </w:tcPr>
          <w:p w14:paraId="1F18B4E4">
            <w:pPr>
              <w:spacing w:after="0" w:line="240" w:lineRule="auto"/>
            </w:pPr>
            <w:r>
              <w:rPr>
                <w:rFonts w:ascii="Calibri" w:hAnsi="Calibri"/>
                <w:sz w:val="20"/>
              </w:rPr>
              <w:t>deleteTraining(Long)</w:t>
            </w:r>
          </w:p>
        </w:tc>
        <w:tc>
          <w:tcPr>
            <w:tcW w:w="6048" w:type="dxa"/>
            <w:shd w:val="clear" w:color="auto" w:fill="FFFFFF"/>
            <w:vAlign w:val="center"/>
          </w:tcPr>
          <w:p w14:paraId="1BBFA429">
            <w:pPr>
              <w:spacing w:after="0" w:line="240" w:lineRule="auto"/>
            </w:pPr>
            <w:r>
              <w:rPr>
                <w:rFonts w:ascii="Calibri" w:hAnsi="Calibri"/>
                <w:sz w:val="20"/>
              </w:rPr>
              <w:t>Removes training from all enrolled employees first, then deletes</w:t>
            </w:r>
          </w:p>
        </w:tc>
      </w:tr>
      <w:tr w14:paraId="41C1048A">
        <w:tc>
          <w:tcPr>
            <w:tcW w:w="4032" w:type="dxa"/>
            <w:shd w:val="clear" w:color="auto" w:fill="DCE6F1"/>
            <w:vAlign w:val="center"/>
          </w:tcPr>
          <w:p w14:paraId="42B16AB7">
            <w:pPr>
              <w:spacing w:after="0" w:line="240" w:lineRule="auto"/>
            </w:pPr>
            <w:r>
              <w:rPr>
                <w:rFonts w:ascii="Calibri" w:hAnsi="Calibri"/>
                <w:sz w:val="20"/>
              </w:rPr>
              <w:t>assignEmployeeToTraining(Long, Long)</w:t>
            </w:r>
          </w:p>
        </w:tc>
        <w:tc>
          <w:tcPr>
            <w:tcW w:w="6048" w:type="dxa"/>
            <w:shd w:val="clear" w:color="auto" w:fill="DCE6F1"/>
            <w:vAlign w:val="center"/>
          </w:tcPr>
          <w:p w14:paraId="45169EF7">
            <w:pPr>
              <w:spacing w:after="0" w:line="240" w:lineRule="auto"/>
            </w:pPr>
            <w:r>
              <w:rPr>
                <w:rFonts w:ascii="Calibri" w:hAnsi="Calibri"/>
                <w:sz w:val="20"/>
              </w:rPr>
              <w:t>Adds training to employee.trainings (owning side), saves employee</w:t>
            </w:r>
          </w:p>
        </w:tc>
      </w:tr>
      <w:tr w14:paraId="41EFCC01">
        <w:tc>
          <w:tcPr>
            <w:tcW w:w="4032" w:type="dxa"/>
            <w:shd w:val="clear" w:color="auto" w:fill="FFFFFF"/>
            <w:vAlign w:val="center"/>
          </w:tcPr>
          <w:p w14:paraId="3C0F0EDD">
            <w:pPr>
              <w:spacing w:after="0" w:line="240" w:lineRule="auto"/>
            </w:pPr>
            <w:r>
              <w:rPr>
                <w:rFonts w:ascii="Calibri" w:hAnsi="Calibri"/>
                <w:sz w:val="20"/>
              </w:rPr>
              <w:t>removeEmployeeFromTraining(Long, Long)</w:t>
            </w:r>
          </w:p>
        </w:tc>
        <w:tc>
          <w:tcPr>
            <w:tcW w:w="6048" w:type="dxa"/>
            <w:shd w:val="clear" w:color="auto" w:fill="FFFFFF"/>
            <w:vAlign w:val="center"/>
          </w:tcPr>
          <w:p w14:paraId="57FA27A1">
            <w:pPr>
              <w:spacing w:after="0" w:line="240" w:lineRule="auto"/>
            </w:pPr>
            <w:r>
              <w:rPr>
                <w:rFonts w:ascii="Calibri" w:hAnsi="Calibri"/>
                <w:sz w:val="20"/>
              </w:rPr>
              <w:t>Removes training from employee.trainings, saves employee</w:t>
            </w:r>
          </w:p>
        </w:tc>
      </w:tr>
      <w:tr w14:paraId="76A870CA">
        <w:tc>
          <w:tcPr>
            <w:tcW w:w="4032" w:type="dxa"/>
            <w:shd w:val="clear" w:color="auto" w:fill="DCE6F1"/>
            <w:vAlign w:val="center"/>
          </w:tcPr>
          <w:p w14:paraId="7809122A">
            <w:pPr>
              <w:spacing w:after="0" w:line="240" w:lineRule="auto"/>
            </w:pPr>
            <w:r>
              <w:rPr>
                <w:rFonts w:ascii="Calibri" w:hAnsi="Calibri"/>
                <w:sz w:val="20"/>
              </w:rPr>
              <w:t>getTrainingsByEmployee(Long)</w:t>
            </w:r>
          </w:p>
        </w:tc>
        <w:tc>
          <w:tcPr>
            <w:tcW w:w="6048" w:type="dxa"/>
            <w:shd w:val="clear" w:color="auto" w:fill="DCE6F1"/>
            <w:vAlign w:val="center"/>
          </w:tcPr>
          <w:p w14:paraId="023E1B3A">
            <w:pPr>
              <w:spacing w:after="0" w:line="240" w:lineRule="auto"/>
            </w:pPr>
            <w:r>
              <w:rPr>
                <w:rFonts w:ascii="Calibri" w:hAnsi="Calibri"/>
                <w:sz w:val="20"/>
              </w:rPr>
              <w:t>Trainings an employee is enrolled in</w:t>
            </w:r>
          </w:p>
        </w:tc>
      </w:tr>
      <w:tr w14:paraId="564EE5DB">
        <w:tc>
          <w:tcPr>
            <w:tcW w:w="4032" w:type="dxa"/>
            <w:shd w:val="clear" w:color="auto" w:fill="FFFFFF"/>
            <w:vAlign w:val="center"/>
          </w:tcPr>
          <w:p w14:paraId="051C1B29">
            <w:pPr>
              <w:spacing w:after="0" w:line="240" w:lineRule="auto"/>
            </w:pPr>
            <w:r>
              <w:rPr>
                <w:rFonts w:ascii="Calibri" w:hAnsi="Calibri"/>
                <w:sz w:val="20"/>
              </w:rPr>
              <w:t>searchTrainingsByTitle(String)</w:t>
            </w:r>
          </w:p>
        </w:tc>
        <w:tc>
          <w:tcPr>
            <w:tcW w:w="6048" w:type="dxa"/>
            <w:shd w:val="clear" w:color="auto" w:fill="FFFFFF"/>
            <w:vAlign w:val="center"/>
          </w:tcPr>
          <w:p w14:paraId="62F5276F">
            <w:pPr>
              <w:spacing w:after="0" w:line="240" w:lineRule="auto"/>
            </w:pPr>
            <w:r>
              <w:rPr>
                <w:rFonts w:ascii="Calibri" w:hAnsi="Calibri"/>
                <w:sz w:val="20"/>
              </w:rPr>
              <w:t>Partial case-insensitive title search</w:t>
            </w:r>
          </w:p>
        </w:tc>
      </w:tr>
    </w:tbl>
    <w:p w14:paraId="4B7DCFA1">
      <w:r>
        <w:br w:type="page"/>
      </w:r>
    </w:p>
    <w:p w14:paraId="777B557E">
      <w:pPr>
        <w:pStyle w:val="2"/>
        <w:jc w:val="left"/>
      </w:pPr>
      <w:r>
        <w:rPr>
          <w:color w:val="1F497D"/>
          <w:sz w:val="36"/>
        </w:rPr>
        <w:t>10. Controller Layer &amp; API Endpoints</w:t>
      </w:r>
    </w:p>
    <w:p w14:paraId="6912D418">
      <w:r>
        <w:rPr>
          <w:rFonts w:ascii="Calibri" w:hAnsi="Calibri"/>
          <w:b w:val="0"/>
          <w:i w:val="0"/>
          <w:sz w:val="22"/>
        </w:rPr>
        <w:t>All controllers are annotated with @RestController and @RequestMapping. Dependencies are injected with @Autowired. All responses are wrapped in ResponseEntity&lt;&gt; with the appropriate HTTP status code.</w:t>
      </w:r>
    </w:p>
    <w:p w14:paraId="2CBD1702">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4"/>
        <w:gridCol w:w="6592"/>
      </w:tblGrid>
      <w:tr w14:paraId="7961C8FF">
        <w:tc>
          <w:tcPr>
            <w:tcW w:w="2592" w:type="dxa"/>
            <w:shd w:val="clear" w:color="auto" w:fill="1F497D"/>
            <w:vAlign w:val="center"/>
          </w:tcPr>
          <w:p w14:paraId="378692AD">
            <w:pPr>
              <w:spacing w:after="0" w:line="240" w:lineRule="auto"/>
              <w:jc w:val="center"/>
            </w:pPr>
            <w:r>
              <w:rPr>
                <w:rFonts w:ascii="Calibri" w:hAnsi="Calibri"/>
                <w:b/>
                <w:color w:val="FFFFFF"/>
                <w:sz w:val="20"/>
              </w:rPr>
              <w:t>Status Code</w:t>
            </w:r>
          </w:p>
        </w:tc>
        <w:tc>
          <w:tcPr>
            <w:tcW w:w="7488" w:type="dxa"/>
            <w:shd w:val="clear" w:color="auto" w:fill="1F497D"/>
            <w:vAlign w:val="center"/>
          </w:tcPr>
          <w:p w14:paraId="681980C0">
            <w:pPr>
              <w:spacing w:after="0" w:line="240" w:lineRule="auto"/>
              <w:jc w:val="center"/>
            </w:pPr>
            <w:r>
              <w:rPr>
                <w:rFonts w:ascii="Calibri" w:hAnsi="Calibri"/>
                <w:b/>
                <w:color w:val="FFFFFF"/>
                <w:sz w:val="20"/>
              </w:rPr>
              <w:t>When Used</w:t>
            </w:r>
          </w:p>
        </w:tc>
      </w:tr>
      <w:tr w14:paraId="724F3965">
        <w:tc>
          <w:tcPr>
            <w:tcW w:w="2592" w:type="dxa"/>
            <w:shd w:val="clear" w:color="auto" w:fill="FFFFFF"/>
            <w:vAlign w:val="center"/>
          </w:tcPr>
          <w:p w14:paraId="682CC0A9">
            <w:pPr>
              <w:spacing w:after="0" w:line="240" w:lineRule="auto"/>
            </w:pPr>
            <w:r>
              <w:rPr>
                <w:rFonts w:ascii="Calibri" w:hAnsi="Calibri"/>
                <w:sz w:val="20"/>
              </w:rPr>
              <w:t>201 Created</w:t>
            </w:r>
          </w:p>
        </w:tc>
        <w:tc>
          <w:tcPr>
            <w:tcW w:w="7488" w:type="dxa"/>
            <w:shd w:val="clear" w:color="auto" w:fill="FFFFFF"/>
            <w:vAlign w:val="center"/>
          </w:tcPr>
          <w:p w14:paraId="22B1A7A7">
            <w:pPr>
              <w:spacing w:after="0" w:line="240" w:lineRule="auto"/>
            </w:pPr>
            <w:r>
              <w:rPr>
                <w:rFonts w:ascii="Calibri" w:hAnsi="Calibri"/>
                <w:sz w:val="20"/>
              </w:rPr>
              <w:t>POST endpoints that create a new resource</w:t>
            </w:r>
          </w:p>
        </w:tc>
      </w:tr>
      <w:tr w14:paraId="4E9F831A">
        <w:tc>
          <w:tcPr>
            <w:tcW w:w="2592" w:type="dxa"/>
            <w:shd w:val="clear" w:color="auto" w:fill="DCE6F1"/>
            <w:vAlign w:val="center"/>
          </w:tcPr>
          <w:p w14:paraId="2A92C3D6">
            <w:pPr>
              <w:spacing w:after="0" w:line="240" w:lineRule="auto"/>
            </w:pPr>
            <w:r>
              <w:rPr>
                <w:rFonts w:ascii="Calibri" w:hAnsi="Calibri"/>
                <w:sz w:val="20"/>
              </w:rPr>
              <w:t>200 OK</w:t>
            </w:r>
          </w:p>
        </w:tc>
        <w:tc>
          <w:tcPr>
            <w:tcW w:w="7488" w:type="dxa"/>
            <w:shd w:val="clear" w:color="auto" w:fill="DCE6F1"/>
            <w:vAlign w:val="center"/>
          </w:tcPr>
          <w:p w14:paraId="7D92A4B6">
            <w:pPr>
              <w:spacing w:after="0" w:line="240" w:lineRule="auto"/>
            </w:pPr>
            <w:r>
              <w:rPr>
                <w:rFonts w:ascii="Calibri" w:hAnsi="Calibri"/>
                <w:sz w:val="20"/>
              </w:rPr>
              <w:t>GET and PUT endpoints</w:t>
            </w:r>
          </w:p>
        </w:tc>
      </w:tr>
      <w:tr w14:paraId="384723AA">
        <w:tc>
          <w:tcPr>
            <w:tcW w:w="2592" w:type="dxa"/>
            <w:shd w:val="clear" w:color="auto" w:fill="FFFFFF"/>
            <w:vAlign w:val="center"/>
          </w:tcPr>
          <w:p w14:paraId="59AC6327">
            <w:pPr>
              <w:spacing w:after="0" w:line="240" w:lineRule="auto"/>
            </w:pPr>
            <w:r>
              <w:rPr>
                <w:rFonts w:ascii="Calibri" w:hAnsi="Calibri"/>
                <w:sz w:val="20"/>
              </w:rPr>
              <w:t>204 No Content</w:t>
            </w:r>
          </w:p>
        </w:tc>
        <w:tc>
          <w:tcPr>
            <w:tcW w:w="7488" w:type="dxa"/>
            <w:shd w:val="clear" w:color="auto" w:fill="FFFFFF"/>
            <w:vAlign w:val="center"/>
          </w:tcPr>
          <w:p w14:paraId="7160A631">
            <w:pPr>
              <w:spacing w:after="0" w:line="240" w:lineRule="auto"/>
            </w:pPr>
            <w:r>
              <w:rPr>
                <w:rFonts w:ascii="Calibri" w:hAnsi="Calibri"/>
                <w:sz w:val="20"/>
              </w:rPr>
              <w:t>DELETE endpoints</w:t>
            </w:r>
          </w:p>
        </w:tc>
      </w:tr>
      <w:tr w14:paraId="1D5B6D10">
        <w:tc>
          <w:tcPr>
            <w:tcW w:w="2592" w:type="dxa"/>
            <w:shd w:val="clear" w:color="auto" w:fill="DCE6F1"/>
            <w:vAlign w:val="center"/>
          </w:tcPr>
          <w:p w14:paraId="28C54185">
            <w:pPr>
              <w:spacing w:after="0" w:line="240" w:lineRule="auto"/>
            </w:pPr>
            <w:r>
              <w:rPr>
                <w:rFonts w:ascii="Calibri" w:hAnsi="Calibri"/>
                <w:sz w:val="20"/>
              </w:rPr>
              <w:t>404 Not Found</w:t>
            </w:r>
          </w:p>
        </w:tc>
        <w:tc>
          <w:tcPr>
            <w:tcW w:w="7488" w:type="dxa"/>
            <w:shd w:val="clear" w:color="auto" w:fill="DCE6F1"/>
            <w:vAlign w:val="center"/>
          </w:tcPr>
          <w:p w14:paraId="5F663648">
            <w:pPr>
              <w:spacing w:after="0" w:line="240" w:lineRule="auto"/>
            </w:pPr>
            <w:r>
              <w:rPr>
                <w:rFonts w:ascii="Calibri" w:hAnsi="Calibri"/>
                <w:sz w:val="20"/>
              </w:rPr>
              <w:t>Resource not found (ResourceNotFoundException)</w:t>
            </w:r>
          </w:p>
        </w:tc>
      </w:tr>
      <w:tr w14:paraId="6B3D003B">
        <w:tc>
          <w:tcPr>
            <w:tcW w:w="2592" w:type="dxa"/>
            <w:shd w:val="clear" w:color="auto" w:fill="FFFFFF"/>
            <w:vAlign w:val="center"/>
          </w:tcPr>
          <w:p w14:paraId="3F22068A">
            <w:pPr>
              <w:spacing w:after="0" w:line="240" w:lineRule="auto"/>
            </w:pPr>
            <w:r>
              <w:rPr>
                <w:rFonts w:ascii="Calibri" w:hAnsi="Calibri"/>
                <w:sz w:val="20"/>
              </w:rPr>
              <w:t>409 Conflict</w:t>
            </w:r>
          </w:p>
        </w:tc>
        <w:tc>
          <w:tcPr>
            <w:tcW w:w="7488" w:type="dxa"/>
            <w:shd w:val="clear" w:color="auto" w:fill="FFFFFF"/>
            <w:vAlign w:val="center"/>
          </w:tcPr>
          <w:p w14:paraId="212CAEBE">
            <w:pPr>
              <w:spacing w:after="0" w:line="240" w:lineRule="auto"/>
            </w:pPr>
            <w:r>
              <w:rPr>
                <w:rFonts w:ascii="Calibri" w:hAnsi="Calibri"/>
                <w:sz w:val="20"/>
              </w:rPr>
              <w:t>Duplicate value (DuplicateResourceException)</w:t>
            </w:r>
          </w:p>
        </w:tc>
      </w:tr>
      <w:tr w14:paraId="405F2566">
        <w:tc>
          <w:tcPr>
            <w:tcW w:w="2592" w:type="dxa"/>
            <w:shd w:val="clear" w:color="auto" w:fill="DCE6F1"/>
            <w:vAlign w:val="center"/>
          </w:tcPr>
          <w:p w14:paraId="436137A3">
            <w:pPr>
              <w:spacing w:after="0" w:line="240" w:lineRule="auto"/>
            </w:pPr>
            <w:r>
              <w:rPr>
                <w:rFonts w:ascii="Calibri" w:hAnsi="Calibri"/>
                <w:sz w:val="20"/>
              </w:rPr>
              <w:t>500 Internal Server Error</w:t>
            </w:r>
          </w:p>
        </w:tc>
        <w:tc>
          <w:tcPr>
            <w:tcW w:w="7488" w:type="dxa"/>
            <w:shd w:val="clear" w:color="auto" w:fill="DCE6F1"/>
            <w:vAlign w:val="center"/>
          </w:tcPr>
          <w:p w14:paraId="3ADB4ACA">
            <w:pPr>
              <w:spacing w:after="0" w:line="240" w:lineRule="auto"/>
            </w:pPr>
            <w:r>
              <w:rPr>
                <w:rFonts w:ascii="Calibri" w:hAnsi="Calibri"/>
                <w:sz w:val="20"/>
              </w:rPr>
              <w:t>Unexpected exceptions</w:t>
            </w:r>
          </w:p>
        </w:tc>
      </w:tr>
    </w:tbl>
    <w:p w14:paraId="30BB0574">
      <w:pPr>
        <w:spacing w:after="40"/>
      </w:pPr>
    </w:p>
    <w:p w14:paraId="0B6FD55F">
      <w:pPr>
        <w:pStyle w:val="3"/>
      </w:pPr>
      <w:r>
        <w:rPr>
          <w:color w:val="2E74B5"/>
          <w:sz w:val="28"/>
        </w:rPr>
        <w:t>10.1 EmployeeController  —  /api/employees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
        <w:gridCol w:w="4041"/>
        <w:gridCol w:w="3755"/>
      </w:tblGrid>
      <w:tr w14:paraId="4A6D6396">
        <w:tc>
          <w:tcPr>
            <w:tcW w:w="1152" w:type="dxa"/>
            <w:shd w:val="clear" w:color="auto" w:fill="1F497D"/>
            <w:vAlign w:val="center"/>
          </w:tcPr>
          <w:p w14:paraId="5968EF65">
            <w:pPr>
              <w:spacing w:after="0" w:line="240" w:lineRule="auto"/>
              <w:jc w:val="center"/>
            </w:pPr>
            <w:r>
              <w:rPr>
                <w:rFonts w:ascii="Calibri" w:hAnsi="Calibri"/>
                <w:b/>
                <w:color w:val="FFFFFF"/>
                <w:sz w:val="20"/>
              </w:rPr>
              <w:t>Method</w:t>
            </w:r>
          </w:p>
        </w:tc>
        <w:tc>
          <w:tcPr>
            <w:tcW w:w="4032" w:type="dxa"/>
            <w:shd w:val="clear" w:color="auto" w:fill="1F497D"/>
            <w:vAlign w:val="center"/>
          </w:tcPr>
          <w:p w14:paraId="2799F08E">
            <w:pPr>
              <w:spacing w:after="0" w:line="240" w:lineRule="auto"/>
              <w:jc w:val="center"/>
            </w:pPr>
            <w:r>
              <w:rPr>
                <w:rFonts w:ascii="Calibri" w:hAnsi="Calibri"/>
                <w:b/>
                <w:color w:val="FFFFFF"/>
                <w:sz w:val="20"/>
              </w:rPr>
              <w:t>Endpoint</w:t>
            </w:r>
          </w:p>
        </w:tc>
        <w:tc>
          <w:tcPr>
            <w:tcW w:w="4896" w:type="dxa"/>
            <w:shd w:val="clear" w:color="auto" w:fill="1F497D"/>
            <w:vAlign w:val="center"/>
          </w:tcPr>
          <w:p w14:paraId="082F7236">
            <w:pPr>
              <w:spacing w:after="0" w:line="240" w:lineRule="auto"/>
              <w:jc w:val="center"/>
            </w:pPr>
            <w:r>
              <w:rPr>
                <w:rFonts w:ascii="Calibri" w:hAnsi="Calibri"/>
                <w:b/>
                <w:color w:val="FFFFFF"/>
                <w:sz w:val="20"/>
              </w:rPr>
              <w:t>Description</w:t>
            </w:r>
          </w:p>
        </w:tc>
      </w:tr>
      <w:tr w14:paraId="0756D0B7">
        <w:tc>
          <w:tcPr>
            <w:tcW w:w="1152" w:type="dxa"/>
            <w:shd w:val="clear" w:color="auto" w:fill="FFFFFF"/>
            <w:vAlign w:val="center"/>
          </w:tcPr>
          <w:p w14:paraId="1788CADF">
            <w:pPr>
              <w:spacing w:after="0" w:line="240" w:lineRule="auto"/>
            </w:pPr>
            <w:r>
              <w:rPr>
                <w:rFonts w:ascii="Calibri" w:hAnsi="Calibri"/>
                <w:sz w:val="20"/>
              </w:rPr>
              <w:t>POST</w:t>
            </w:r>
          </w:p>
        </w:tc>
        <w:tc>
          <w:tcPr>
            <w:tcW w:w="4032" w:type="dxa"/>
            <w:shd w:val="clear" w:color="auto" w:fill="FFFFFF"/>
            <w:vAlign w:val="center"/>
          </w:tcPr>
          <w:p w14:paraId="65E9EC87">
            <w:pPr>
              <w:spacing w:after="0" w:line="240" w:lineRule="auto"/>
            </w:pPr>
            <w:r>
              <w:rPr>
                <w:rFonts w:ascii="Calibri" w:hAnsi="Calibri"/>
                <w:sz w:val="20"/>
              </w:rPr>
              <w:t>/</w:t>
            </w:r>
          </w:p>
        </w:tc>
        <w:tc>
          <w:tcPr>
            <w:tcW w:w="4896" w:type="dxa"/>
            <w:shd w:val="clear" w:color="auto" w:fill="FFFFFF"/>
            <w:vAlign w:val="center"/>
          </w:tcPr>
          <w:p w14:paraId="05971134">
            <w:pPr>
              <w:spacing w:after="0" w:line="240" w:lineRule="auto"/>
            </w:pPr>
            <w:r>
              <w:rPr>
                <w:rFonts w:ascii="Calibri" w:hAnsi="Calibri"/>
                <w:sz w:val="20"/>
              </w:rPr>
              <w:t>Create a new employee</w:t>
            </w:r>
          </w:p>
        </w:tc>
      </w:tr>
      <w:tr w14:paraId="5C5A2332">
        <w:tc>
          <w:tcPr>
            <w:tcW w:w="1152" w:type="dxa"/>
            <w:shd w:val="clear" w:color="auto" w:fill="DCE6F1"/>
            <w:vAlign w:val="center"/>
          </w:tcPr>
          <w:p w14:paraId="04115ADB">
            <w:pPr>
              <w:spacing w:after="0" w:line="240" w:lineRule="auto"/>
            </w:pPr>
            <w:r>
              <w:rPr>
                <w:rFonts w:ascii="Calibri" w:hAnsi="Calibri"/>
                <w:sz w:val="20"/>
              </w:rPr>
              <w:t>GET</w:t>
            </w:r>
          </w:p>
        </w:tc>
        <w:tc>
          <w:tcPr>
            <w:tcW w:w="4032" w:type="dxa"/>
            <w:shd w:val="clear" w:color="auto" w:fill="DCE6F1"/>
            <w:vAlign w:val="center"/>
          </w:tcPr>
          <w:p w14:paraId="28657D83">
            <w:pPr>
              <w:spacing w:after="0" w:line="240" w:lineRule="auto"/>
            </w:pPr>
            <w:r>
              <w:rPr>
                <w:rFonts w:ascii="Calibri" w:hAnsi="Calibri"/>
                <w:sz w:val="20"/>
              </w:rPr>
              <w:t>/?page=0&amp;size=10&amp;sortBy=id&amp;direction=asc</w:t>
            </w:r>
          </w:p>
        </w:tc>
        <w:tc>
          <w:tcPr>
            <w:tcW w:w="4896" w:type="dxa"/>
            <w:shd w:val="clear" w:color="auto" w:fill="DCE6F1"/>
            <w:vAlign w:val="center"/>
          </w:tcPr>
          <w:p w14:paraId="2D39EFB1">
            <w:pPr>
              <w:spacing w:after="0" w:line="240" w:lineRule="auto"/>
            </w:pPr>
            <w:r>
              <w:rPr>
                <w:rFonts w:ascii="Calibri" w:hAnsi="Calibri"/>
                <w:sz w:val="20"/>
              </w:rPr>
              <w:t>Paginated &amp; sortable employee list</w:t>
            </w:r>
          </w:p>
        </w:tc>
      </w:tr>
      <w:tr w14:paraId="0A7EA2C6">
        <w:tc>
          <w:tcPr>
            <w:tcW w:w="1152" w:type="dxa"/>
            <w:shd w:val="clear" w:color="auto" w:fill="FFFFFF"/>
            <w:vAlign w:val="center"/>
          </w:tcPr>
          <w:p w14:paraId="0B34C83E">
            <w:pPr>
              <w:spacing w:after="0" w:line="240" w:lineRule="auto"/>
            </w:pPr>
            <w:r>
              <w:rPr>
                <w:rFonts w:ascii="Calibri" w:hAnsi="Calibri"/>
                <w:sz w:val="20"/>
              </w:rPr>
              <w:t>GET</w:t>
            </w:r>
          </w:p>
        </w:tc>
        <w:tc>
          <w:tcPr>
            <w:tcW w:w="4032" w:type="dxa"/>
            <w:shd w:val="clear" w:color="auto" w:fill="FFFFFF"/>
            <w:vAlign w:val="center"/>
          </w:tcPr>
          <w:p w14:paraId="5AD229C2">
            <w:pPr>
              <w:spacing w:after="0" w:line="240" w:lineRule="auto"/>
            </w:pPr>
            <w:r>
              <w:rPr>
                <w:rFonts w:ascii="Calibri" w:hAnsi="Calibri"/>
                <w:sz w:val="20"/>
              </w:rPr>
              <w:t>/{id}</w:t>
            </w:r>
          </w:p>
        </w:tc>
        <w:tc>
          <w:tcPr>
            <w:tcW w:w="4896" w:type="dxa"/>
            <w:shd w:val="clear" w:color="auto" w:fill="FFFFFF"/>
            <w:vAlign w:val="center"/>
          </w:tcPr>
          <w:p w14:paraId="6D6F7531">
            <w:pPr>
              <w:spacing w:after="0" w:line="240" w:lineRule="auto"/>
            </w:pPr>
            <w:r>
              <w:rPr>
                <w:rFonts w:ascii="Calibri" w:hAnsi="Calibri"/>
                <w:sz w:val="20"/>
              </w:rPr>
              <w:t>Get employee by ID</w:t>
            </w:r>
          </w:p>
        </w:tc>
      </w:tr>
      <w:tr w14:paraId="53D9E2C3">
        <w:tc>
          <w:tcPr>
            <w:tcW w:w="1152" w:type="dxa"/>
            <w:shd w:val="clear" w:color="auto" w:fill="DCE6F1"/>
            <w:vAlign w:val="center"/>
          </w:tcPr>
          <w:p w14:paraId="52C8BEF4">
            <w:pPr>
              <w:spacing w:after="0" w:line="240" w:lineRule="auto"/>
            </w:pPr>
            <w:r>
              <w:rPr>
                <w:rFonts w:ascii="Calibri" w:hAnsi="Calibri"/>
                <w:sz w:val="20"/>
              </w:rPr>
              <w:t>PUT</w:t>
            </w:r>
          </w:p>
        </w:tc>
        <w:tc>
          <w:tcPr>
            <w:tcW w:w="4032" w:type="dxa"/>
            <w:shd w:val="clear" w:color="auto" w:fill="DCE6F1"/>
            <w:vAlign w:val="center"/>
          </w:tcPr>
          <w:p w14:paraId="7E5655D0">
            <w:pPr>
              <w:spacing w:after="0" w:line="240" w:lineRule="auto"/>
            </w:pPr>
            <w:r>
              <w:rPr>
                <w:rFonts w:ascii="Calibri" w:hAnsi="Calibri"/>
                <w:sz w:val="20"/>
              </w:rPr>
              <w:t>/{id}</w:t>
            </w:r>
          </w:p>
        </w:tc>
        <w:tc>
          <w:tcPr>
            <w:tcW w:w="4896" w:type="dxa"/>
            <w:shd w:val="clear" w:color="auto" w:fill="DCE6F1"/>
            <w:vAlign w:val="center"/>
          </w:tcPr>
          <w:p w14:paraId="33E5799F">
            <w:pPr>
              <w:spacing w:after="0" w:line="240" w:lineRule="auto"/>
            </w:pPr>
            <w:r>
              <w:rPr>
                <w:rFonts w:ascii="Calibri" w:hAnsi="Calibri"/>
                <w:sz w:val="20"/>
              </w:rPr>
              <w:t>Update employee</w:t>
            </w:r>
          </w:p>
        </w:tc>
      </w:tr>
      <w:tr w14:paraId="33FB9A75">
        <w:tc>
          <w:tcPr>
            <w:tcW w:w="1152" w:type="dxa"/>
            <w:shd w:val="clear" w:color="auto" w:fill="FFFFFF"/>
            <w:vAlign w:val="center"/>
          </w:tcPr>
          <w:p w14:paraId="79758AC3">
            <w:pPr>
              <w:spacing w:after="0" w:line="240" w:lineRule="auto"/>
            </w:pPr>
            <w:r>
              <w:rPr>
                <w:rFonts w:ascii="Calibri" w:hAnsi="Calibri"/>
                <w:sz w:val="20"/>
              </w:rPr>
              <w:t>DELETE</w:t>
            </w:r>
          </w:p>
        </w:tc>
        <w:tc>
          <w:tcPr>
            <w:tcW w:w="4032" w:type="dxa"/>
            <w:shd w:val="clear" w:color="auto" w:fill="FFFFFF"/>
            <w:vAlign w:val="center"/>
          </w:tcPr>
          <w:p w14:paraId="1CEA49BD">
            <w:pPr>
              <w:spacing w:after="0" w:line="240" w:lineRule="auto"/>
            </w:pPr>
            <w:r>
              <w:rPr>
                <w:rFonts w:ascii="Calibri" w:hAnsi="Calibri"/>
                <w:sz w:val="20"/>
              </w:rPr>
              <w:t>/{id}</w:t>
            </w:r>
          </w:p>
        </w:tc>
        <w:tc>
          <w:tcPr>
            <w:tcW w:w="4896" w:type="dxa"/>
            <w:shd w:val="clear" w:color="auto" w:fill="FFFFFF"/>
            <w:vAlign w:val="center"/>
          </w:tcPr>
          <w:p w14:paraId="086769EC">
            <w:pPr>
              <w:spacing w:after="0" w:line="240" w:lineRule="auto"/>
            </w:pPr>
            <w:r>
              <w:rPr>
                <w:rFonts w:ascii="Calibri" w:hAnsi="Calibri"/>
                <w:sz w:val="20"/>
              </w:rPr>
              <w:t>Delete employee</w:t>
            </w:r>
          </w:p>
        </w:tc>
      </w:tr>
      <w:tr w14:paraId="2FDB7B55">
        <w:tc>
          <w:tcPr>
            <w:tcW w:w="1152" w:type="dxa"/>
            <w:shd w:val="clear" w:color="auto" w:fill="DCE6F1"/>
            <w:vAlign w:val="center"/>
          </w:tcPr>
          <w:p w14:paraId="3CD1660C">
            <w:pPr>
              <w:spacing w:after="0" w:line="240" w:lineRule="auto"/>
            </w:pPr>
            <w:r>
              <w:rPr>
                <w:rFonts w:ascii="Calibri" w:hAnsi="Calibri"/>
                <w:sz w:val="20"/>
              </w:rPr>
              <w:t>GET</w:t>
            </w:r>
          </w:p>
        </w:tc>
        <w:tc>
          <w:tcPr>
            <w:tcW w:w="4032" w:type="dxa"/>
            <w:shd w:val="clear" w:color="auto" w:fill="DCE6F1"/>
            <w:vAlign w:val="center"/>
          </w:tcPr>
          <w:p w14:paraId="5D0E34BF">
            <w:pPr>
              <w:spacing w:after="0" w:line="240" w:lineRule="auto"/>
            </w:pPr>
            <w:r>
              <w:rPr>
                <w:rFonts w:ascii="Calibri" w:hAnsi="Calibri"/>
                <w:sz w:val="20"/>
              </w:rPr>
              <w:t>/department/{departmentId}</w:t>
            </w:r>
          </w:p>
        </w:tc>
        <w:tc>
          <w:tcPr>
            <w:tcW w:w="4896" w:type="dxa"/>
            <w:shd w:val="clear" w:color="auto" w:fill="DCE6F1"/>
            <w:vAlign w:val="center"/>
          </w:tcPr>
          <w:p w14:paraId="424D8037">
            <w:pPr>
              <w:spacing w:after="0" w:line="240" w:lineRule="auto"/>
            </w:pPr>
            <w:r>
              <w:rPr>
                <w:rFonts w:ascii="Calibri" w:hAnsi="Calibri"/>
                <w:sz w:val="20"/>
              </w:rPr>
              <w:t>Employees in a department (paginated)</w:t>
            </w:r>
          </w:p>
        </w:tc>
      </w:tr>
      <w:tr w14:paraId="51312CE2">
        <w:tc>
          <w:tcPr>
            <w:tcW w:w="1152" w:type="dxa"/>
            <w:shd w:val="clear" w:color="auto" w:fill="FFFFFF"/>
            <w:vAlign w:val="center"/>
          </w:tcPr>
          <w:p w14:paraId="090960E4">
            <w:pPr>
              <w:spacing w:after="0" w:line="240" w:lineRule="auto"/>
            </w:pPr>
            <w:r>
              <w:rPr>
                <w:rFonts w:ascii="Calibri" w:hAnsi="Calibri"/>
                <w:sz w:val="20"/>
              </w:rPr>
              <w:t>GET</w:t>
            </w:r>
          </w:p>
        </w:tc>
        <w:tc>
          <w:tcPr>
            <w:tcW w:w="4032" w:type="dxa"/>
            <w:shd w:val="clear" w:color="auto" w:fill="FFFFFF"/>
            <w:vAlign w:val="center"/>
          </w:tcPr>
          <w:p w14:paraId="2449FE81">
            <w:pPr>
              <w:spacing w:after="0" w:line="240" w:lineRule="auto"/>
            </w:pPr>
            <w:r>
              <w:rPr>
                <w:rFonts w:ascii="Calibri" w:hAnsi="Calibri"/>
                <w:sz w:val="20"/>
              </w:rPr>
              <w:t>/status/{status}</w:t>
            </w:r>
          </w:p>
        </w:tc>
        <w:tc>
          <w:tcPr>
            <w:tcW w:w="4896" w:type="dxa"/>
            <w:shd w:val="clear" w:color="auto" w:fill="FFFFFF"/>
            <w:vAlign w:val="center"/>
          </w:tcPr>
          <w:p w14:paraId="01FAE32F">
            <w:pPr>
              <w:spacing w:after="0" w:line="240" w:lineRule="auto"/>
            </w:pPr>
            <w:r>
              <w:rPr>
                <w:rFonts w:ascii="Calibri" w:hAnsi="Calibri"/>
                <w:sz w:val="20"/>
              </w:rPr>
              <w:t>Filter by status (ACTIVE|INACTIVE)</w:t>
            </w:r>
          </w:p>
        </w:tc>
      </w:tr>
      <w:tr w14:paraId="122FA307">
        <w:tc>
          <w:tcPr>
            <w:tcW w:w="1152" w:type="dxa"/>
            <w:shd w:val="clear" w:color="auto" w:fill="DCE6F1"/>
            <w:vAlign w:val="center"/>
          </w:tcPr>
          <w:p w14:paraId="5CF7DA65">
            <w:pPr>
              <w:spacing w:after="0" w:line="240" w:lineRule="auto"/>
            </w:pPr>
            <w:r>
              <w:rPr>
                <w:rFonts w:ascii="Calibri" w:hAnsi="Calibri"/>
                <w:sz w:val="20"/>
              </w:rPr>
              <w:t>GET</w:t>
            </w:r>
          </w:p>
        </w:tc>
        <w:tc>
          <w:tcPr>
            <w:tcW w:w="4032" w:type="dxa"/>
            <w:shd w:val="clear" w:color="auto" w:fill="DCE6F1"/>
            <w:vAlign w:val="center"/>
          </w:tcPr>
          <w:p w14:paraId="3EA4AAB8">
            <w:pPr>
              <w:spacing w:after="0" w:line="240" w:lineRule="auto"/>
            </w:pPr>
            <w:r>
              <w:rPr>
                <w:rFonts w:ascii="Calibri" w:hAnsi="Calibri"/>
                <w:sz w:val="20"/>
              </w:rPr>
              <w:t>/gender/{gender}</w:t>
            </w:r>
          </w:p>
        </w:tc>
        <w:tc>
          <w:tcPr>
            <w:tcW w:w="4896" w:type="dxa"/>
            <w:shd w:val="clear" w:color="auto" w:fill="DCE6F1"/>
            <w:vAlign w:val="center"/>
          </w:tcPr>
          <w:p w14:paraId="1BF92F58">
            <w:pPr>
              <w:spacing w:after="0" w:line="240" w:lineRule="auto"/>
            </w:pPr>
            <w:r>
              <w:rPr>
                <w:rFonts w:ascii="Calibri" w:hAnsi="Calibri"/>
                <w:sz w:val="20"/>
              </w:rPr>
              <w:t>Filter by gender (MALE|FEMALE|OTHER)</w:t>
            </w:r>
          </w:p>
        </w:tc>
      </w:tr>
      <w:tr w14:paraId="7ED0C15B">
        <w:tc>
          <w:tcPr>
            <w:tcW w:w="1152" w:type="dxa"/>
            <w:shd w:val="clear" w:color="auto" w:fill="FFFFFF"/>
            <w:vAlign w:val="center"/>
          </w:tcPr>
          <w:p w14:paraId="100F7F99">
            <w:pPr>
              <w:spacing w:after="0" w:line="240" w:lineRule="auto"/>
            </w:pPr>
            <w:r>
              <w:rPr>
                <w:rFonts w:ascii="Calibri" w:hAnsi="Calibri"/>
                <w:sz w:val="20"/>
              </w:rPr>
              <w:t>GET</w:t>
            </w:r>
          </w:p>
        </w:tc>
        <w:tc>
          <w:tcPr>
            <w:tcW w:w="4032" w:type="dxa"/>
            <w:shd w:val="clear" w:color="auto" w:fill="FFFFFF"/>
            <w:vAlign w:val="center"/>
          </w:tcPr>
          <w:p w14:paraId="008B31B1">
            <w:pPr>
              <w:spacing w:after="0" w:line="240" w:lineRule="auto"/>
            </w:pPr>
            <w:r>
              <w:rPr>
                <w:rFonts w:ascii="Calibri" w:hAnsi="Calibri"/>
                <w:sz w:val="20"/>
              </w:rPr>
              <w:t>/province/code/{code}</w:t>
            </w:r>
          </w:p>
        </w:tc>
        <w:tc>
          <w:tcPr>
            <w:tcW w:w="4896" w:type="dxa"/>
            <w:shd w:val="clear" w:color="auto" w:fill="FFFFFF"/>
            <w:vAlign w:val="center"/>
          </w:tcPr>
          <w:p w14:paraId="74049B9C">
            <w:pPr>
              <w:spacing w:after="0" w:line="240" w:lineRule="auto"/>
            </w:pPr>
            <w:r>
              <w:rPr>
                <w:rFonts w:ascii="Calibri" w:hAnsi="Calibri"/>
                <w:sz w:val="20"/>
              </w:rPr>
              <w:t>Employees in province by code</w:t>
            </w:r>
          </w:p>
        </w:tc>
      </w:tr>
      <w:tr w14:paraId="6CD710CD">
        <w:tc>
          <w:tcPr>
            <w:tcW w:w="1152" w:type="dxa"/>
            <w:shd w:val="clear" w:color="auto" w:fill="DCE6F1"/>
            <w:vAlign w:val="center"/>
          </w:tcPr>
          <w:p w14:paraId="0B6B60E6">
            <w:pPr>
              <w:spacing w:after="0" w:line="240" w:lineRule="auto"/>
            </w:pPr>
            <w:r>
              <w:rPr>
                <w:rFonts w:ascii="Calibri" w:hAnsi="Calibri"/>
                <w:sz w:val="20"/>
              </w:rPr>
              <w:t>GET</w:t>
            </w:r>
          </w:p>
        </w:tc>
        <w:tc>
          <w:tcPr>
            <w:tcW w:w="4032" w:type="dxa"/>
            <w:shd w:val="clear" w:color="auto" w:fill="DCE6F1"/>
            <w:vAlign w:val="center"/>
          </w:tcPr>
          <w:p w14:paraId="3D8BB79C">
            <w:pPr>
              <w:spacing w:after="0" w:line="240" w:lineRule="auto"/>
            </w:pPr>
            <w:r>
              <w:rPr>
                <w:rFonts w:ascii="Calibri" w:hAnsi="Calibri"/>
                <w:sz w:val="20"/>
              </w:rPr>
              <w:t>/province/name/{name}</w:t>
            </w:r>
          </w:p>
        </w:tc>
        <w:tc>
          <w:tcPr>
            <w:tcW w:w="4896" w:type="dxa"/>
            <w:shd w:val="clear" w:color="auto" w:fill="DCE6F1"/>
            <w:vAlign w:val="center"/>
          </w:tcPr>
          <w:p w14:paraId="5F601DF3">
            <w:pPr>
              <w:spacing w:after="0" w:line="240" w:lineRule="auto"/>
            </w:pPr>
            <w:r>
              <w:rPr>
                <w:rFonts w:ascii="Calibri" w:hAnsi="Calibri"/>
                <w:sz w:val="20"/>
              </w:rPr>
              <w:t>Employees in province by name</w:t>
            </w:r>
          </w:p>
        </w:tc>
      </w:tr>
      <w:tr w14:paraId="37F8396A">
        <w:tc>
          <w:tcPr>
            <w:tcW w:w="1152" w:type="dxa"/>
            <w:shd w:val="clear" w:color="auto" w:fill="FFFFFF"/>
            <w:vAlign w:val="center"/>
          </w:tcPr>
          <w:p w14:paraId="14B3106A">
            <w:pPr>
              <w:spacing w:after="0" w:line="240" w:lineRule="auto"/>
            </w:pPr>
            <w:r>
              <w:rPr>
                <w:rFonts w:ascii="Calibri" w:hAnsi="Calibri"/>
                <w:sz w:val="20"/>
              </w:rPr>
              <w:t>GET</w:t>
            </w:r>
          </w:p>
        </w:tc>
        <w:tc>
          <w:tcPr>
            <w:tcW w:w="4032" w:type="dxa"/>
            <w:shd w:val="clear" w:color="auto" w:fill="FFFFFF"/>
            <w:vAlign w:val="center"/>
          </w:tcPr>
          <w:p w14:paraId="32DD2B21">
            <w:pPr>
              <w:spacing w:after="0" w:line="240" w:lineRule="auto"/>
            </w:pPr>
            <w:r>
              <w:rPr>
                <w:rFonts w:ascii="Calibri" w:hAnsi="Calibri"/>
                <w:sz w:val="20"/>
              </w:rPr>
              <w:t>/{id}/province</w:t>
            </w:r>
          </w:p>
        </w:tc>
        <w:tc>
          <w:tcPr>
            <w:tcW w:w="4896" w:type="dxa"/>
            <w:shd w:val="clear" w:color="auto" w:fill="FFFFFF"/>
            <w:vAlign w:val="center"/>
          </w:tcPr>
          <w:p w14:paraId="560F0DC5">
            <w:pPr>
              <w:spacing w:after="0" w:line="240" w:lineRule="auto"/>
            </w:pPr>
            <w:r>
              <w:rPr>
                <w:rFonts w:ascii="Calibri" w:hAnsi="Calibri"/>
                <w:sz w:val="20"/>
              </w:rPr>
              <w:t>Province of a given employee</w:t>
            </w:r>
          </w:p>
        </w:tc>
      </w:tr>
      <w:tr w14:paraId="3C9272CA">
        <w:tc>
          <w:tcPr>
            <w:tcW w:w="1152" w:type="dxa"/>
            <w:shd w:val="clear" w:color="auto" w:fill="DCE6F1"/>
            <w:vAlign w:val="center"/>
          </w:tcPr>
          <w:p w14:paraId="4AAD18B0">
            <w:pPr>
              <w:spacing w:after="0" w:line="240" w:lineRule="auto"/>
            </w:pPr>
            <w:r>
              <w:rPr>
                <w:rFonts w:ascii="Calibri" w:hAnsi="Calibri"/>
                <w:sz w:val="20"/>
              </w:rPr>
              <w:t>GET</w:t>
            </w:r>
          </w:p>
        </w:tc>
        <w:tc>
          <w:tcPr>
            <w:tcW w:w="4032" w:type="dxa"/>
            <w:shd w:val="clear" w:color="auto" w:fill="DCE6F1"/>
            <w:vAlign w:val="center"/>
          </w:tcPr>
          <w:p w14:paraId="1E606631">
            <w:pPr>
              <w:spacing w:after="0" w:line="240" w:lineRule="auto"/>
            </w:pPr>
            <w:r>
              <w:rPr>
                <w:rFonts w:ascii="Calibri" w:hAnsi="Calibri"/>
                <w:sz w:val="20"/>
              </w:rPr>
              <w:t>/{id}/location</w:t>
            </w:r>
          </w:p>
        </w:tc>
        <w:tc>
          <w:tcPr>
            <w:tcW w:w="4896" w:type="dxa"/>
            <w:shd w:val="clear" w:color="auto" w:fill="DCE6F1"/>
            <w:vAlign w:val="center"/>
          </w:tcPr>
          <w:p w14:paraId="2E00687D">
            <w:pPr>
              <w:spacing w:after="0" w:line="240" w:lineRule="auto"/>
            </w:pPr>
            <w:r>
              <w:rPr>
                <w:rFonts w:ascii="Calibri" w:hAnsi="Calibri"/>
                <w:sz w:val="20"/>
              </w:rPr>
              <w:t>Full location path [Province → Village]</w:t>
            </w:r>
          </w:p>
        </w:tc>
      </w:tr>
    </w:tbl>
    <w:p w14:paraId="19EE5881">
      <w:pPr>
        <w:spacing w:after="40"/>
      </w:pPr>
    </w:p>
    <w:p w14:paraId="4919FD6A">
      <w:pPr>
        <w:pStyle w:val="3"/>
      </w:pPr>
      <w:r>
        <w:rPr>
          <w:color w:val="2E74B5"/>
          <w:sz w:val="28"/>
        </w:rPr>
        <w:t>10.2 EmployeeProfileController  —  /api/profiles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3662"/>
        <w:gridCol w:w="4088"/>
      </w:tblGrid>
      <w:tr w14:paraId="59892485">
        <w:tc>
          <w:tcPr>
            <w:tcW w:w="1152" w:type="dxa"/>
            <w:shd w:val="clear" w:color="auto" w:fill="1F497D"/>
            <w:vAlign w:val="center"/>
          </w:tcPr>
          <w:p w14:paraId="5C6EFF9C">
            <w:pPr>
              <w:spacing w:after="0" w:line="240" w:lineRule="auto"/>
              <w:jc w:val="center"/>
            </w:pPr>
            <w:r>
              <w:rPr>
                <w:rFonts w:ascii="Calibri" w:hAnsi="Calibri"/>
                <w:b/>
                <w:color w:val="FFFFFF"/>
                <w:sz w:val="20"/>
              </w:rPr>
              <w:t>Method</w:t>
            </w:r>
          </w:p>
        </w:tc>
        <w:tc>
          <w:tcPr>
            <w:tcW w:w="4032" w:type="dxa"/>
            <w:shd w:val="clear" w:color="auto" w:fill="1F497D"/>
            <w:vAlign w:val="center"/>
          </w:tcPr>
          <w:p w14:paraId="4D35EBA7">
            <w:pPr>
              <w:spacing w:after="0" w:line="240" w:lineRule="auto"/>
              <w:jc w:val="center"/>
            </w:pPr>
            <w:r>
              <w:rPr>
                <w:rFonts w:ascii="Calibri" w:hAnsi="Calibri"/>
                <w:b/>
                <w:color w:val="FFFFFF"/>
                <w:sz w:val="20"/>
              </w:rPr>
              <w:t>Endpoint</w:t>
            </w:r>
          </w:p>
        </w:tc>
        <w:tc>
          <w:tcPr>
            <w:tcW w:w="4896" w:type="dxa"/>
            <w:shd w:val="clear" w:color="auto" w:fill="1F497D"/>
            <w:vAlign w:val="center"/>
          </w:tcPr>
          <w:p w14:paraId="6DCE70C0">
            <w:pPr>
              <w:spacing w:after="0" w:line="240" w:lineRule="auto"/>
              <w:jc w:val="center"/>
            </w:pPr>
            <w:r>
              <w:rPr>
                <w:rFonts w:ascii="Calibri" w:hAnsi="Calibri"/>
                <w:b/>
                <w:color w:val="FFFFFF"/>
                <w:sz w:val="20"/>
              </w:rPr>
              <w:t>Description</w:t>
            </w:r>
          </w:p>
        </w:tc>
      </w:tr>
      <w:tr w14:paraId="60F62AAE">
        <w:tc>
          <w:tcPr>
            <w:tcW w:w="1152" w:type="dxa"/>
            <w:shd w:val="clear" w:color="auto" w:fill="FFFFFF"/>
            <w:vAlign w:val="center"/>
          </w:tcPr>
          <w:p w14:paraId="5A64F609">
            <w:pPr>
              <w:spacing w:after="0" w:line="240" w:lineRule="auto"/>
            </w:pPr>
            <w:r>
              <w:rPr>
                <w:rFonts w:ascii="Calibri" w:hAnsi="Calibri"/>
                <w:sz w:val="20"/>
              </w:rPr>
              <w:t>POST</w:t>
            </w:r>
          </w:p>
        </w:tc>
        <w:tc>
          <w:tcPr>
            <w:tcW w:w="4032" w:type="dxa"/>
            <w:shd w:val="clear" w:color="auto" w:fill="FFFFFF"/>
            <w:vAlign w:val="center"/>
          </w:tcPr>
          <w:p w14:paraId="12D7307C">
            <w:pPr>
              <w:spacing w:after="0" w:line="240" w:lineRule="auto"/>
            </w:pPr>
            <w:r>
              <w:rPr>
                <w:rFonts w:ascii="Calibri" w:hAnsi="Calibri"/>
                <w:sz w:val="20"/>
              </w:rPr>
              <w:t>/employee/{employeeId}</w:t>
            </w:r>
          </w:p>
        </w:tc>
        <w:tc>
          <w:tcPr>
            <w:tcW w:w="4896" w:type="dxa"/>
            <w:shd w:val="clear" w:color="auto" w:fill="FFFFFF"/>
            <w:vAlign w:val="center"/>
          </w:tcPr>
          <w:p w14:paraId="7B835447">
            <w:pPr>
              <w:spacing w:after="0" w:line="240" w:lineRule="auto"/>
            </w:pPr>
            <w:r>
              <w:rPr>
                <w:rFonts w:ascii="Calibri" w:hAnsi="Calibri"/>
                <w:sz w:val="20"/>
              </w:rPr>
              <w:t>Create profile for an employee</w:t>
            </w:r>
          </w:p>
        </w:tc>
      </w:tr>
      <w:tr w14:paraId="56189925">
        <w:tc>
          <w:tcPr>
            <w:tcW w:w="1152" w:type="dxa"/>
            <w:shd w:val="clear" w:color="auto" w:fill="DCE6F1"/>
            <w:vAlign w:val="center"/>
          </w:tcPr>
          <w:p w14:paraId="23961405">
            <w:pPr>
              <w:spacing w:after="0" w:line="240" w:lineRule="auto"/>
            </w:pPr>
            <w:r>
              <w:rPr>
                <w:rFonts w:ascii="Calibri" w:hAnsi="Calibri"/>
                <w:sz w:val="20"/>
              </w:rPr>
              <w:t>GET</w:t>
            </w:r>
          </w:p>
        </w:tc>
        <w:tc>
          <w:tcPr>
            <w:tcW w:w="4032" w:type="dxa"/>
            <w:shd w:val="clear" w:color="auto" w:fill="DCE6F1"/>
            <w:vAlign w:val="center"/>
          </w:tcPr>
          <w:p w14:paraId="6375CF88">
            <w:pPr>
              <w:spacing w:after="0" w:line="240" w:lineRule="auto"/>
            </w:pPr>
            <w:r>
              <w:rPr>
                <w:rFonts w:ascii="Calibri" w:hAnsi="Calibri"/>
                <w:sz w:val="20"/>
              </w:rPr>
              <w:t>/employee/{employeeId}</w:t>
            </w:r>
          </w:p>
        </w:tc>
        <w:tc>
          <w:tcPr>
            <w:tcW w:w="4896" w:type="dxa"/>
            <w:shd w:val="clear" w:color="auto" w:fill="DCE6F1"/>
            <w:vAlign w:val="center"/>
          </w:tcPr>
          <w:p w14:paraId="0FC0715E">
            <w:pPr>
              <w:spacing w:after="0" w:line="240" w:lineRule="auto"/>
            </w:pPr>
            <w:r>
              <w:rPr>
                <w:rFonts w:ascii="Calibri" w:hAnsi="Calibri"/>
                <w:sz w:val="20"/>
              </w:rPr>
              <w:t>Get profile by employee ID</w:t>
            </w:r>
          </w:p>
        </w:tc>
      </w:tr>
      <w:tr w14:paraId="47187DFA">
        <w:tc>
          <w:tcPr>
            <w:tcW w:w="1152" w:type="dxa"/>
            <w:shd w:val="clear" w:color="auto" w:fill="FFFFFF"/>
            <w:vAlign w:val="center"/>
          </w:tcPr>
          <w:p w14:paraId="73498F17">
            <w:pPr>
              <w:spacing w:after="0" w:line="240" w:lineRule="auto"/>
            </w:pPr>
            <w:r>
              <w:rPr>
                <w:rFonts w:ascii="Calibri" w:hAnsi="Calibri"/>
                <w:sz w:val="20"/>
              </w:rPr>
              <w:t>PUT</w:t>
            </w:r>
          </w:p>
        </w:tc>
        <w:tc>
          <w:tcPr>
            <w:tcW w:w="4032" w:type="dxa"/>
            <w:shd w:val="clear" w:color="auto" w:fill="FFFFFF"/>
            <w:vAlign w:val="center"/>
          </w:tcPr>
          <w:p w14:paraId="0932F6AE">
            <w:pPr>
              <w:spacing w:after="0" w:line="240" w:lineRule="auto"/>
            </w:pPr>
            <w:r>
              <w:rPr>
                <w:rFonts w:ascii="Calibri" w:hAnsi="Calibri"/>
                <w:sz w:val="20"/>
              </w:rPr>
              <w:t>/employee/{employeeId}</w:t>
            </w:r>
          </w:p>
        </w:tc>
        <w:tc>
          <w:tcPr>
            <w:tcW w:w="4896" w:type="dxa"/>
            <w:shd w:val="clear" w:color="auto" w:fill="FFFFFF"/>
            <w:vAlign w:val="center"/>
          </w:tcPr>
          <w:p w14:paraId="15FDFE0E">
            <w:pPr>
              <w:spacing w:after="0" w:line="240" w:lineRule="auto"/>
            </w:pPr>
            <w:r>
              <w:rPr>
                <w:rFonts w:ascii="Calibri" w:hAnsi="Calibri"/>
                <w:sz w:val="20"/>
              </w:rPr>
              <w:t>Update profile</w:t>
            </w:r>
          </w:p>
        </w:tc>
      </w:tr>
      <w:tr w14:paraId="372ADE10">
        <w:tc>
          <w:tcPr>
            <w:tcW w:w="1152" w:type="dxa"/>
            <w:shd w:val="clear" w:color="auto" w:fill="DCE6F1"/>
            <w:vAlign w:val="center"/>
          </w:tcPr>
          <w:p w14:paraId="2B187DD5">
            <w:pPr>
              <w:spacing w:after="0" w:line="240" w:lineRule="auto"/>
            </w:pPr>
            <w:r>
              <w:rPr>
                <w:rFonts w:ascii="Calibri" w:hAnsi="Calibri"/>
                <w:sz w:val="20"/>
              </w:rPr>
              <w:t>DELETE</w:t>
            </w:r>
          </w:p>
        </w:tc>
        <w:tc>
          <w:tcPr>
            <w:tcW w:w="4032" w:type="dxa"/>
            <w:shd w:val="clear" w:color="auto" w:fill="DCE6F1"/>
            <w:vAlign w:val="center"/>
          </w:tcPr>
          <w:p w14:paraId="070E26D2">
            <w:pPr>
              <w:spacing w:after="0" w:line="240" w:lineRule="auto"/>
            </w:pPr>
            <w:r>
              <w:rPr>
                <w:rFonts w:ascii="Calibri" w:hAnsi="Calibri"/>
                <w:sz w:val="20"/>
              </w:rPr>
              <w:t>/employee/{employeeId}</w:t>
            </w:r>
          </w:p>
        </w:tc>
        <w:tc>
          <w:tcPr>
            <w:tcW w:w="4896" w:type="dxa"/>
            <w:shd w:val="clear" w:color="auto" w:fill="DCE6F1"/>
            <w:vAlign w:val="center"/>
          </w:tcPr>
          <w:p w14:paraId="70FBE0DA">
            <w:pPr>
              <w:spacing w:after="0" w:line="240" w:lineRule="auto"/>
            </w:pPr>
            <w:r>
              <w:rPr>
                <w:rFonts w:ascii="Calibri" w:hAnsi="Calibri"/>
                <w:sz w:val="20"/>
              </w:rPr>
              <w:t>Delete profile</w:t>
            </w:r>
          </w:p>
        </w:tc>
      </w:tr>
    </w:tbl>
    <w:p w14:paraId="473EBF9E">
      <w:pPr>
        <w:spacing w:after="40"/>
      </w:pPr>
    </w:p>
    <w:p w14:paraId="2F274771">
      <w:pPr>
        <w:pStyle w:val="3"/>
      </w:pPr>
      <w:r>
        <w:rPr>
          <w:color w:val="2E74B5"/>
          <w:sz w:val="28"/>
        </w:rPr>
        <w:t>10.3 DepartmentController  —  /api/departments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3552"/>
        <w:gridCol w:w="4192"/>
      </w:tblGrid>
      <w:tr w14:paraId="09A828E1">
        <w:tc>
          <w:tcPr>
            <w:tcW w:w="1152" w:type="dxa"/>
            <w:shd w:val="clear" w:color="auto" w:fill="1F497D"/>
            <w:vAlign w:val="center"/>
          </w:tcPr>
          <w:p w14:paraId="20E7AD74">
            <w:pPr>
              <w:spacing w:after="0" w:line="240" w:lineRule="auto"/>
              <w:jc w:val="center"/>
            </w:pPr>
            <w:r>
              <w:rPr>
                <w:rFonts w:ascii="Calibri" w:hAnsi="Calibri"/>
                <w:b/>
                <w:color w:val="FFFFFF"/>
                <w:sz w:val="20"/>
              </w:rPr>
              <w:t>Method</w:t>
            </w:r>
          </w:p>
        </w:tc>
        <w:tc>
          <w:tcPr>
            <w:tcW w:w="4032" w:type="dxa"/>
            <w:shd w:val="clear" w:color="auto" w:fill="1F497D"/>
            <w:vAlign w:val="center"/>
          </w:tcPr>
          <w:p w14:paraId="655B32BE">
            <w:pPr>
              <w:spacing w:after="0" w:line="240" w:lineRule="auto"/>
              <w:jc w:val="center"/>
            </w:pPr>
            <w:r>
              <w:rPr>
                <w:rFonts w:ascii="Calibri" w:hAnsi="Calibri"/>
                <w:b/>
                <w:color w:val="FFFFFF"/>
                <w:sz w:val="20"/>
              </w:rPr>
              <w:t>Endpoint</w:t>
            </w:r>
          </w:p>
        </w:tc>
        <w:tc>
          <w:tcPr>
            <w:tcW w:w="4896" w:type="dxa"/>
            <w:shd w:val="clear" w:color="auto" w:fill="1F497D"/>
            <w:vAlign w:val="center"/>
          </w:tcPr>
          <w:p w14:paraId="759DE4CA">
            <w:pPr>
              <w:spacing w:after="0" w:line="240" w:lineRule="auto"/>
              <w:jc w:val="center"/>
            </w:pPr>
            <w:r>
              <w:rPr>
                <w:rFonts w:ascii="Calibri" w:hAnsi="Calibri"/>
                <w:b/>
                <w:color w:val="FFFFFF"/>
                <w:sz w:val="20"/>
              </w:rPr>
              <w:t>Description</w:t>
            </w:r>
          </w:p>
        </w:tc>
      </w:tr>
      <w:tr w14:paraId="68895423">
        <w:tc>
          <w:tcPr>
            <w:tcW w:w="1152" w:type="dxa"/>
            <w:shd w:val="clear" w:color="auto" w:fill="FFFFFF"/>
            <w:vAlign w:val="center"/>
          </w:tcPr>
          <w:p w14:paraId="1F50026E">
            <w:pPr>
              <w:spacing w:after="0" w:line="240" w:lineRule="auto"/>
            </w:pPr>
            <w:r>
              <w:rPr>
                <w:rFonts w:ascii="Calibri" w:hAnsi="Calibri"/>
                <w:sz w:val="20"/>
              </w:rPr>
              <w:t>POST</w:t>
            </w:r>
          </w:p>
        </w:tc>
        <w:tc>
          <w:tcPr>
            <w:tcW w:w="4032" w:type="dxa"/>
            <w:shd w:val="clear" w:color="auto" w:fill="FFFFFF"/>
            <w:vAlign w:val="center"/>
          </w:tcPr>
          <w:p w14:paraId="58F3B136">
            <w:pPr>
              <w:spacing w:after="0" w:line="240" w:lineRule="auto"/>
            </w:pPr>
            <w:r>
              <w:rPr>
                <w:rFonts w:ascii="Calibri" w:hAnsi="Calibri"/>
                <w:sz w:val="20"/>
              </w:rPr>
              <w:t>/</w:t>
            </w:r>
          </w:p>
        </w:tc>
        <w:tc>
          <w:tcPr>
            <w:tcW w:w="4896" w:type="dxa"/>
            <w:shd w:val="clear" w:color="auto" w:fill="FFFFFF"/>
            <w:vAlign w:val="center"/>
          </w:tcPr>
          <w:p w14:paraId="56CBDC89">
            <w:pPr>
              <w:spacing w:after="0" w:line="240" w:lineRule="auto"/>
            </w:pPr>
            <w:r>
              <w:rPr>
                <w:rFonts w:ascii="Calibri" w:hAnsi="Calibri"/>
                <w:sz w:val="20"/>
              </w:rPr>
              <w:t>Create a department</w:t>
            </w:r>
          </w:p>
        </w:tc>
      </w:tr>
      <w:tr w14:paraId="11405929">
        <w:tc>
          <w:tcPr>
            <w:tcW w:w="1152" w:type="dxa"/>
            <w:shd w:val="clear" w:color="auto" w:fill="DCE6F1"/>
            <w:vAlign w:val="center"/>
          </w:tcPr>
          <w:p w14:paraId="6BEC249F">
            <w:pPr>
              <w:spacing w:after="0" w:line="240" w:lineRule="auto"/>
            </w:pPr>
            <w:r>
              <w:rPr>
                <w:rFonts w:ascii="Calibri" w:hAnsi="Calibri"/>
                <w:sz w:val="20"/>
              </w:rPr>
              <w:t>GET</w:t>
            </w:r>
          </w:p>
        </w:tc>
        <w:tc>
          <w:tcPr>
            <w:tcW w:w="4032" w:type="dxa"/>
            <w:shd w:val="clear" w:color="auto" w:fill="DCE6F1"/>
            <w:vAlign w:val="center"/>
          </w:tcPr>
          <w:p w14:paraId="1A905EAF">
            <w:pPr>
              <w:spacing w:after="0" w:line="240" w:lineRule="auto"/>
            </w:pPr>
            <w:r>
              <w:rPr>
                <w:rFonts w:ascii="Calibri" w:hAnsi="Calibri"/>
                <w:sz w:val="20"/>
              </w:rPr>
              <w:t>/</w:t>
            </w:r>
          </w:p>
        </w:tc>
        <w:tc>
          <w:tcPr>
            <w:tcW w:w="4896" w:type="dxa"/>
            <w:shd w:val="clear" w:color="auto" w:fill="DCE6F1"/>
            <w:vAlign w:val="center"/>
          </w:tcPr>
          <w:p w14:paraId="40BAB008">
            <w:pPr>
              <w:spacing w:after="0" w:line="240" w:lineRule="auto"/>
            </w:pPr>
            <w:r>
              <w:rPr>
                <w:rFonts w:ascii="Calibri" w:hAnsi="Calibri"/>
                <w:sz w:val="20"/>
              </w:rPr>
              <w:t>List all departments</w:t>
            </w:r>
          </w:p>
        </w:tc>
      </w:tr>
      <w:tr w14:paraId="4D7D85CC">
        <w:tc>
          <w:tcPr>
            <w:tcW w:w="1152" w:type="dxa"/>
            <w:shd w:val="clear" w:color="auto" w:fill="FFFFFF"/>
            <w:vAlign w:val="center"/>
          </w:tcPr>
          <w:p w14:paraId="5DA7B90F">
            <w:pPr>
              <w:spacing w:after="0" w:line="240" w:lineRule="auto"/>
            </w:pPr>
            <w:r>
              <w:rPr>
                <w:rFonts w:ascii="Calibri" w:hAnsi="Calibri"/>
                <w:sz w:val="20"/>
              </w:rPr>
              <w:t>GET</w:t>
            </w:r>
          </w:p>
        </w:tc>
        <w:tc>
          <w:tcPr>
            <w:tcW w:w="4032" w:type="dxa"/>
            <w:shd w:val="clear" w:color="auto" w:fill="FFFFFF"/>
            <w:vAlign w:val="center"/>
          </w:tcPr>
          <w:p w14:paraId="7D46BC71">
            <w:pPr>
              <w:spacing w:after="0" w:line="240" w:lineRule="auto"/>
            </w:pPr>
            <w:r>
              <w:rPr>
                <w:rFonts w:ascii="Calibri" w:hAnsi="Calibri"/>
                <w:sz w:val="20"/>
              </w:rPr>
              <w:t>/{id}</w:t>
            </w:r>
          </w:p>
        </w:tc>
        <w:tc>
          <w:tcPr>
            <w:tcW w:w="4896" w:type="dxa"/>
            <w:shd w:val="clear" w:color="auto" w:fill="FFFFFF"/>
            <w:vAlign w:val="center"/>
          </w:tcPr>
          <w:p w14:paraId="294D91B7">
            <w:pPr>
              <w:spacing w:after="0" w:line="240" w:lineRule="auto"/>
            </w:pPr>
            <w:r>
              <w:rPr>
                <w:rFonts w:ascii="Calibri" w:hAnsi="Calibri"/>
                <w:sz w:val="20"/>
              </w:rPr>
              <w:t>Get department by ID</w:t>
            </w:r>
          </w:p>
        </w:tc>
      </w:tr>
      <w:tr w14:paraId="3162B369">
        <w:tc>
          <w:tcPr>
            <w:tcW w:w="1152" w:type="dxa"/>
            <w:shd w:val="clear" w:color="auto" w:fill="DCE6F1"/>
            <w:vAlign w:val="center"/>
          </w:tcPr>
          <w:p w14:paraId="29D59F4C">
            <w:pPr>
              <w:spacing w:after="0" w:line="240" w:lineRule="auto"/>
            </w:pPr>
            <w:r>
              <w:rPr>
                <w:rFonts w:ascii="Calibri" w:hAnsi="Calibri"/>
                <w:sz w:val="20"/>
              </w:rPr>
              <w:t>GET</w:t>
            </w:r>
          </w:p>
        </w:tc>
        <w:tc>
          <w:tcPr>
            <w:tcW w:w="4032" w:type="dxa"/>
            <w:shd w:val="clear" w:color="auto" w:fill="DCE6F1"/>
            <w:vAlign w:val="center"/>
          </w:tcPr>
          <w:p w14:paraId="716F30FB">
            <w:pPr>
              <w:spacing w:after="0" w:line="240" w:lineRule="auto"/>
            </w:pPr>
            <w:r>
              <w:rPr>
                <w:rFonts w:ascii="Calibri" w:hAnsi="Calibri"/>
                <w:sz w:val="20"/>
              </w:rPr>
              <w:t>/search?name=</w:t>
            </w:r>
          </w:p>
        </w:tc>
        <w:tc>
          <w:tcPr>
            <w:tcW w:w="4896" w:type="dxa"/>
            <w:shd w:val="clear" w:color="auto" w:fill="DCE6F1"/>
            <w:vAlign w:val="center"/>
          </w:tcPr>
          <w:p w14:paraId="76D79611">
            <w:pPr>
              <w:spacing w:after="0" w:line="240" w:lineRule="auto"/>
            </w:pPr>
            <w:r>
              <w:rPr>
                <w:rFonts w:ascii="Calibri" w:hAnsi="Calibri"/>
                <w:sz w:val="20"/>
              </w:rPr>
              <w:t>Case-insensitive partial name search</w:t>
            </w:r>
          </w:p>
        </w:tc>
      </w:tr>
      <w:tr w14:paraId="02720A6E">
        <w:tc>
          <w:tcPr>
            <w:tcW w:w="1152" w:type="dxa"/>
            <w:shd w:val="clear" w:color="auto" w:fill="FFFFFF"/>
            <w:vAlign w:val="center"/>
          </w:tcPr>
          <w:p w14:paraId="484B43CA">
            <w:pPr>
              <w:spacing w:after="0" w:line="240" w:lineRule="auto"/>
            </w:pPr>
            <w:r>
              <w:rPr>
                <w:rFonts w:ascii="Calibri" w:hAnsi="Calibri"/>
                <w:sz w:val="20"/>
              </w:rPr>
              <w:t>GET</w:t>
            </w:r>
          </w:p>
        </w:tc>
        <w:tc>
          <w:tcPr>
            <w:tcW w:w="4032" w:type="dxa"/>
            <w:shd w:val="clear" w:color="auto" w:fill="FFFFFF"/>
            <w:vAlign w:val="center"/>
          </w:tcPr>
          <w:p w14:paraId="1480A1DC">
            <w:pPr>
              <w:spacing w:after="0" w:line="240" w:lineRule="auto"/>
            </w:pPr>
            <w:r>
              <w:rPr>
                <w:rFonts w:ascii="Calibri" w:hAnsi="Calibri"/>
                <w:sz w:val="20"/>
              </w:rPr>
              <w:t>/{id}/employees</w:t>
            </w:r>
          </w:p>
        </w:tc>
        <w:tc>
          <w:tcPr>
            <w:tcW w:w="4896" w:type="dxa"/>
            <w:shd w:val="clear" w:color="auto" w:fill="FFFFFF"/>
            <w:vAlign w:val="center"/>
          </w:tcPr>
          <w:p w14:paraId="4BB39BD3">
            <w:pPr>
              <w:spacing w:after="0" w:line="240" w:lineRule="auto"/>
            </w:pPr>
            <w:r>
              <w:rPr>
                <w:rFonts w:ascii="Calibri" w:hAnsi="Calibri"/>
                <w:sz w:val="20"/>
              </w:rPr>
              <w:t>Employees in a department (paginated)</w:t>
            </w:r>
          </w:p>
        </w:tc>
      </w:tr>
      <w:tr w14:paraId="56508176">
        <w:tc>
          <w:tcPr>
            <w:tcW w:w="1152" w:type="dxa"/>
            <w:shd w:val="clear" w:color="auto" w:fill="DCE6F1"/>
            <w:vAlign w:val="center"/>
          </w:tcPr>
          <w:p w14:paraId="1F50FFCF">
            <w:pPr>
              <w:spacing w:after="0" w:line="240" w:lineRule="auto"/>
            </w:pPr>
            <w:r>
              <w:rPr>
                <w:rFonts w:ascii="Calibri" w:hAnsi="Calibri"/>
                <w:sz w:val="20"/>
              </w:rPr>
              <w:t>PUT</w:t>
            </w:r>
          </w:p>
        </w:tc>
        <w:tc>
          <w:tcPr>
            <w:tcW w:w="4032" w:type="dxa"/>
            <w:shd w:val="clear" w:color="auto" w:fill="DCE6F1"/>
            <w:vAlign w:val="center"/>
          </w:tcPr>
          <w:p w14:paraId="379F14EF">
            <w:pPr>
              <w:spacing w:after="0" w:line="240" w:lineRule="auto"/>
            </w:pPr>
            <w:r>
              <w:rPr>
                <w:rFonts w:ascii="Calibri" w:hAnsi="Calibri"/>
                <w:sz w:val="20"/>
              </w:rPr>
              <w:t>/{id}</w:t>
            </w:r>
          </w:p>
        </w:tc>
        <w:tc>
          <w:tcPr>
            <w:tcW w:w="4896" w:type="dxa"/>
            <w:shd w:val="clear" w:color="auto" w:fill="DCE6F1"/>
            <w:vAlign w:val="center"/>
          </w:tcPr>
          <w:p w14:paraId="3F6485E1">
            <w:pPr>
              <w:spacing w:after="0" w:line="240" w:lineRule="auto"/>
            </w:pPr>
            <w:r>
              <w:rPr>
                <w:rFonts w:ascii="Calibri" w:hAnsi="Calibri"/>
                <w:sz w:val="20"/>
              </w:rPr>
              <w:t>Update department</w:t>
            </w:r>
          </w:p>
        </w:tc>
      </w:tr>
      <w:tr w14:paraId="2F0CEE18">
        <w:tc>
          <w:tcPr>
            <w:tcW w:w="1152" w:type="dxa"/>
            <w:shd w:val="clear" w:color="auto" w:fill="FFFFFF"/>
            <w:vAlign w:val="center"/>
          </w:tcPr>
          <w:p w14:paraId="4D6F7DE6">
            <w:pPr>
              <w:spacing w:after="0" w:line="240" w:lineRule="auto"/>
            </w:pPr>
            <w:r>
              <w:rPr>
                <w:rFonts w:ascii="Calibri" w:hAnsi="Calibri"/>
                <w:sz w:val="20"/>
              </w:rPr>
              <w:t>DELETE</w:t>
            </w:r>
          </w:p>
        </w:tc>
        <w:tc>
          <w:tcPr>
            <w:tcW w:w="4032" w:type="dxa"/>
            <w:shd w:val="clear" w:color="auto" w:fill="FFFFFF"/>
            <w:vAlign w:val="center"/>
          </w:tcPr>
          <w:p w14:paraId="02564BB7">
            <w:pPr>
              <w:spacing w:after="0" w:line="240" w:lineRule="auto"/>
            </w:pPr>
            <w:r>
              <w:rPr>
                <w:rFonts w:ascii="Calibri" w:hAnsi="Calibri"/>
                <w:sz w:val="20"/>
              </w:rPr>
              <w:t>/{id}</w:t>
            </w:r>
          </w:p>
        </w:tc>
        <w:tc>
          <w:tcPr>
            <w:tcW w:w="4896" w:type="dxa"/>
            <w:shd w:val="clear" w:color="auto" w:fill="FFFFFF"/>
            <w:vAlign w:val="center"/>
          </w:tcPr>
          <w:p w14:paraId="021DCF62">
            <w:pPr>
              <w:spacing w:after="0" w:line="240" w:lineRule="auto"/>
            </w:pPr>
            <w:r>
              <w:rPr>
                <w:rFonts w:ascii="Calibri" w:hAnsi="Calibri"/>
                <w:sz w:val="20"/>
              </w:rPr>
              <w:t>Delete department</w:t>
            </w:r>
          </w:p>
        </w:tc>
      </w:tr>
    </w:tbl>
    <w:p w14:paraId="242768C8">
      <w:pPr>
        <w:spacing w:after="40"/>
      </w:pPr>
    </w:p>
    <w:p w14:paraId="467F922D">
      <w:pPr>
        <w:pStyle w:val="3"/>
      </w:pPr>
      <w:r>
        <w:rPr>
          <w:color w:val="2E74B5"/>
          <w:sz w:val="28"/>
        </w:rPr>
        <w:t>10.4 LeaveRequestController  —  /api/leaves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3455"/>
        <w:gridCol w:w="4320"/>
      </w:tblGrid>
      <w:tr w14:paraId="0B26FA86">
        <w:tc>
          <w:tcPr>
            <w:tcW w:w="1152" w:type="dxa"/>
            <w:shd w:val="clear" w:color="auto" w:fill="1F497D"/>
            <w:vAlign w:val="center"/>
          </w:tcPr>
          <w:p w14:paraId="4F2492AF">
            <w:pPr>
              <w:spacing w:after="0" w:line="240" w:lineRule="auto"/>
              <w:jc w:val="center"/>
            </w:pPr>
            <w:r>
              <w:rPr>
                <w:rFonts w:ascii="Calibri" w:hAnsi="Calibri"/>
                <w:b/>
                <w:color w:val="FFFFFF"/>
                <w:sz w:val="20"/>
              </w:rPr>
              <w:t>Method</w:t>
            </w:r>
          </w:p>
        </w:tc>
        <w:tc>
          <w:tcPr>
            <w:tcW w:w="4032" w:type="dxa"/>
            <w:shd w:val="clear" w:color="auto" w:fill="1F497D"/>
            <w:vAlign w:val="center"/>
          </w:tcPr>
          <w:p w14:paraId="5F4FB263">
            <w:pPr>
              <w:spacing w:after="0" w:line="240" w:lineRule="auto"/>
              <w:jc w:val="center"/>
            </w:pPr>
            <w:r>
              <w:rPr>
                <w:rFonts w:ascii="Calibri" w:hAnsi="Calibri"/>
                <w:b/>
                <w:color w:val="FFFFFF"/>
                <w:sz w:val="20"/>
              </w:rPr>
              <w:t>Endpoint</w:t>
            </w:r>
          </w:p>
        </w:tc>
        <w:tc>
          <w:tcPr>
            <w:tcW w:w="4896" w:type="dxa"/>
            <w:shd w:val="clear" w:color="auto" w:fill="1F497D"/>
            <w:vAlign w:val="center"/>
          </w:tcPr>
          <w:p w14:paraId="0FA25547">
            <w:pPr>
              <w:spacing w:after="0" w:line="240" w:lineRule="auto"/>
              <w:jc w:val="center"/>
            </w:pPr>
            <w:r>
              <w:rPr>
                <w:rFonts w:ascii="Calibri" w:hAnsi="Calibri"/>
                <w:b/>
                <w:color w:val="FFFFFF"/>
                <w:sz w:val="20"/>
              </w:rPr>
              <w:t>Description</w:t>
            </w:r>
          </w:p>
        </w:tc>
      </w:tr>
      <w:tr w14:paraId="79B80188">
        <w:tc>
          <w:tcPr>
            <w:tcW w:w="1152" w:type="dxa"/>
            <w:shd w:val="clear" w:color="auto" w:fill="FFFFFF"/>
            <w:vAlign w:val="center"/>
          </w:tcPr>
          <w:p w14:paraId="566A0F34">
            <w:pPr>
              <w:spacing w:after="0" w:line="240" w:lineRule="auto"/>
            </w:pPr>
            <w:r>
              <w:rPr>
                <w:rFonts w:ascii="Calibri" w:hAnsi="Calibri"/>
                <w:sz w:val="20"/>
              </w:rPr>
              <w:t>POST</w:t>
            </w:r>
          </w:p>
        </w:tc>
        <w:tc>
          <w:tcPr>
            <w:tcW w:w="4032" w:type="dxa"/>
            <w:shd w:val="clear" w:color="auto" w:fill="FFFFFF"/>
            <w:vAlign w:val="center"/>
          </w:tcPr>
          <w:p w14:paraId="5AE3C629">
            <w:pPr>
              <w:spacing w:after="0" w:line="240" w:lineRule="auto"/>
            </w:pPr>
            <w:r>
              <w:rPr>
                <w:rFonts w:ascii="Calibri" w:hAnsi="Calibri"/>
                <w:sz w:val="20"/>
              </w:rPr>
              <w:t>/employee/{employeeId}</w:t>
            </w:r>
          </w:p>
        </w:tc>
        <w:tc>
          <w:tcPr>
            <w:tcW w:w="4896" w:type="dxa"/>
            <w:shd w:val="clear" w:color="auto" w:fill="FFFFFF"/>
            <w:vAlign w:val="center"/>
          </w:tcPr>
          <w:p w14:paraId="657F3AF7">
            <w:pPr>
              <w:spacing w:after="0" w:line="240" w:lineRule="auto"/>
            </w:pPr>
            <w:r>
              <w:rPr>
                <w:rFonts w:ascii="Calibri" w:hAnsi="Calibri"/>
                <w:sz w:val="20"/>
              </w:rPr>
              <w:t>Submit leave request (defaults to PENDING)</w:t>
            </w:r>
          </w:p>
        </w:tc>
      </w:tr>
      <w:tr w14:paraId="24DB4C38">
        <w:tc>
          <w:tcPr>
            <w:tcW w:w="1152" w:type="dxa"/>
            <w:shd w:val="clear" w:color="auto" w:fill="DCE6F1"/>
            <w:vAlign w:val="center"/>
          </w:tcPr>
          <w:p w14:paraId="36BD3D08">
            <w:pPr>
              <w:spacing w:after="0" w:line="240" w:lineRule="auto"/>
            </w:pPr>
            <w:r>
              <w:rPr>
                <w:rFonts w:ascii="Calibri" w:hAnsi="Calibri"/>
                <w:sz w:val="20"/>
              </w:rPr>
              <w:t>GET</w:t>
            </w:r>
          </w:p>
        </w:tc>
        <w:tc>
          <w:tcPr>
            <w:tcW w:w="4032" w:type="dxa"/>
            <w:shd w:val="clear" w:color="auto" w:fill="DCE6F1"/>
            <w:vAlign w:val="center"/>
          </w:tcPr>
          <w:p w14:paraId="610B9B5B">
            <w:pPr>
              <w:spacing w:after="0" w:line="240" w:lineRule="auto"/>
            </w:pPr>
            <w:r>
              <w:rPr>
                <w:rFonts w:ascii="Calibri" w:hAnsi="Calibri"/>
                <w:sz w:val="20"/>
              </w:rPr>
              <w:t>/?page=0&amp;size=10</w:t>
            </w:r>
          </w:p>
        </w:tc>
        <w:tc>
          <w:tcPr>
            <w:tcW w:w="4896" w:type="dxa"/>
            <w:shd w:val="clear" w:color="auto" w:fill="DCE6F1"/>
            <w:vAlign w:val="center"/>
          </w:tcPr>
          <w:p w14:paraId="27CFF9F6">
            <w:pPr>
              <w:spacing w:after="0" w:line="240" w:lineRule="auto"/>
            </w:pPr>
            <w:r>
              <w:rPr>
                <w:rFonts w:ascii="Calibri" w:hAnsi="Calibri"/>
                <w:sz w:val="20"/>
              </w:rPr>
              <w:t>Paginated list of all requests</w:t>
            </w:r>
          </w:p>
        </w:tc>
      </w:tr>
      <w:tr w14:paraId="4C2458EC">
        <w:tc>
          <w:tcPr>
            <w:tcW w:w="1152" w:type="dxa"/>
            <w:shd w:val="clear" w:color="auto" w:fill="FFFFFF"/>
            <w:vAlign w:val="center"/>
          </w:tcPr>
          <w:p w14:paraId="1E2A17B8">
            <w:pPr>
              <w:spacing w:after="0" w:line="240" w:lineRule="auto"/>
            </w:pPr>
            <w:r>
              <w:rPr>
                <w:rFonts w:ascii="Calibri" w:hAnsi="Calibri"/>
                <w:sz w:val="20"/>
              </w:rPr>
              <w:t>GET</w:t>
            </w:r>
          </w:p>
        </w:tc>
        <w:tc>
          <w:tcPr>
            <w:tcW w:w="4032" w:type="dxa"/>
            <w:shd w:val="clear" w:color="auto" w:fill="FFFFFF"/>
            <w:vAlign w:val="center"/>
          </w:tcPr>
          <w:p w14:paraId="0089F62D">
            <w:pPr>
              <w:spacing w:after="0" w:line="240" w:lineRule="auto"/>
            </w:pPr>
            <w:r>
              <w:rPr>
                <w:rFonts w:ascii="Calibri" w:hAnsi="Calibri"/>
                <w:sz w:val="20"/>
              </w:rPr>
              <w:t>/{id}</w:t>
            </w:r>
          </w:p>
        </w:tc>
        <w:tc>
          <w:tcPr>
            <w:tcW w:w="4896" w:type="dxa"/>
            <w:shd w:val="clear" w:color="auto" w:fill="FFFFFF"/>
            <w:vAlign w:val="center"/>
          </w:tcPr>
          <w:p w14:paraId="03E7A0F6">
            <w:pPr>
              <w:spacing w:after="0" w:line="240" w:lineRule="auto"/>
            </w:pPr>
            <w:r>
              <w:rPr>
                <w:rFonts w:ascii="Calibri" w:hAnsi="Calibri"/>
                <w:sz w:val="20"/>
              </w:rPr>
              <w:t>Get request by ID</w:t>
            </w:r>
          </w:p>
        </w:tc>
      </w:tr>
      <w:tr w14:paraId="5A1B0A07">
        <w:tc>
          <w:tcPr>
            <w:tcW w:w="1152" w:type="dxa"/>
            <w:shd w:val="clear" w:color="auto" w:fill="DCE6F1"/>
            <w:vAlign w:val="center"/>
          </w:tcPr>
          <w:p w14:paraId="4DF02464">
            <w:pPr>
              <w:spacing w:after="0" w:line="240" w:lineRule="auto"/>
            </w:pPr>
            <w:r>
              <w:rPr>
                <w:rFonts w:ascii="Calibri" w:hAnsi="Calibri"/>
                <w:sz w:val="20"/>
              </w:rPr>
              <w:t>GET</w:t>
            </w:r>
          </w:p>
        </w:tc>
        <w:tc>
          <w:tcPr>
            <w:tcW w:w="4032" w:type="dxa"/>
            <w:shd w:val="clear" w:color="auto" w:fill="DCE6F1"/>
            <w:vAlign w:val="center"/>
          </w:tcPr>
          <w:p w14:paraId="078800F5">
            <w:pPr>
              <w:spacing w:after="0" w:line="240" w:lineRule="auto"/>
            </w:pPr>
            <w:r>
              <w:rPr>
                <w:rFonts w:ascii="Calibri" w:hAnsi="Calibri"/>
                <w:sz w:val="20"/>
              </w:rPr>
              <w:t>/employee/{employeeId}</w:t>
            </w:r>
          </w:p>
        </w:tc>
        <w:tc>
          <w:tcPr>
            <w:tcW w:w="4896" w:type="dxa"/>
            <w:shd w:val="clear" w:color="auto" w:fill="DCE6F1"/>
            <w:vAlign w:val="center"/>
          </w:tcPr>
          <w:p w14:paraId="1ADBB321">
            <w:pPr>
              <w:spacing w:after="0" w:line="240" w:lineRule="auto"/>
            </w:pPr>
            <w:r>
              <w:rPr>
                <w:rFonts w:ascii="Calibri" w:hAnsi="Calibri"/>
                <w:sz w:val="20"/>
              </w:rPr>
              <w:t>Employee's requests (paginated)</w:t>
            </w:r>
          </w:p>
        </w:tc>
      </w:tr>
      <w:tr w14:paraId="659C92A9">
        <w:tc>
          <w:tcPr>
            <w:tcW w:w="1152" w:type="dxa"/>
            <w:shd w:val="clear" w:color="auto" w:fill="FFFFFF"/>
            <w:vAlign w:val="center"/>
          </w:tcPr>
          <w:p w14:paraId="46EEDEA8">
            <w:pPr>
              <w:spacing w:after="0" w:line="240" w:lineRule="auto"/>
            </w:pPr>
            <w:r>
              <w:rPr>
                <w:rFonts w:ascii="Calibri" w:hAnsi="Calibri"/>
                <w:sz w:val="20"/>
              </w:rPr>
              <w:t>GET</w:t>
            </w:r>
          </w:p>
        </w:tc>
        <w:tc>
          <w:tcPr>
            <w:tcW w:w="4032" w:type="dxa"/>
            <w:shd w:val="clear" w:color="auto" w:fill="FFFFFF"/>
            <w:vAlign w:val="center"/>
          </w:tcPr>
          <w:p w14:paraId="52612D6B">
            <w:pPr>
              <w:spacing w:after="0" w:line="240" w:lineRule="auto"/>
            </w:pPr>
            <w:r>
              <w:rPr>
                <w:rFonts w:ascii="Calibri" w:hAnsi="Calibri"/>
                <w:sz w:val="20"/>
              </w:rPr>
              <w:t>/status/{status}</w:t>
            </w:r>
          </w:p>
        </w:tc>
        <w:tc>
          <w:tcPr>
            <w:tcW w:w="4896" w:type="dxa"/>
            <w:shd w:val="clear" w:color="auto" w:fill="FFFFFF"/>
            <w:vAlign w:val="center"/>
          </w:tcPr>
          <w:p w14:paraId="2916BDF1">
            <w:pPr>
              <w:spacing w:after="0" w:line="240" w:lineRule="auto"/>
            </w:pPr>
            <w:r>
              <w:rPr>
                <w:rFonts w:ascii="Calibri" w:hAnsi="Calibri"/>
                <w:sz w:val="20"/>
              </w:rPr>
              <w:t>Filter: PENDING|APPROVED|REJECTED</w:t>
            </w:r>
          </w:p>
        </w:tc>
      </w:tr>
      <w:tr w14:paraId="18733931">
        <w:tc>
          <w:tcPr>
            <w:tcW w:w="1152" w:type="dxa"/>
            <w:shd w:val="clear" w:color="auto" w:fill="DCE6F1"/>
            <w:vAlign w:val="center"/>
          </w:tcPr>
          <w:p w14:paraId="13494C28">
            <w:pPr>
              <w:spacing w:after="0" w:line="240" w:lineRule="auto"/>
            </w:pPr>
            <w:r>
              <w:rPr>
                <w:rFonts w:ascii="Calibri" w:hAnsi="Calibri"/>
                <w:sz w:val="20"/>
              </w:rPr>
              <w:t>GET</w:t>
            </w:r>
          </w:p>
        </w:tc>
        <w:tc>
          <w:tcPr>
            <w:tcW w:w="4032" w:type="dxa"/>
            <w:shd w:val="clear" w:color="auto" w:fill="DCE6F1"/>
            <w:vAlign w:val="center"/>
          </w:tcPr>
          <w:p w14:paraId="4CE1C022">
            <w:pPr>
              <w:spacing w:after="0" w:line="240" w:lineRule="auto"/>
            </w:pPr>
            <w:r>
              <w:rPr>
                <w:rFonts w:ascii="Calibri" w:hAnsi="Calibri"/>
                <w:sz w:val="20"/>
              </w:rPr>
              <w:t>/type/{type}</w:t>
            </w:r>
          </w:p>
        </w:tc>
        <w:tc>
          <w:tcPr>
            <w:tcW w:w="4896" w:type="dxa"/>
            <w:shd w:val="clear" w:color="auto" w:fill="DCE6F1"/>
            <w:vAlign w:val="center"/>
          </w:tcPr>
          <w:p w14:paraId="73A44C04">
            <w:pPr>
              <w:spacing w:after="0" w:line="240" w:lineRule="auto"/>
            </w:pPr>
            <w:r>
              <w:rPr>
                <w:rFonts w:ascii="Calibri" w:hAnsi="Calibri"/>
                <w:sz w:val="20"/>
              </w:rPr>
              <w:t>Filter: ANNUAL|SICK|UNPAID</w:t>
            </w:r>
          </w:p>
        </w:tc>
      </w:tr>
      <w:tr w14:paraId="7B4AE705">
        <w:tc>
          <w:tcPr>
            <w:tcW w:w="1152" w:type="dxa"/>
            <w:shd w:val="clear" w:color="auto" w:fill="FFFFFF"/>
            <w:vAlign w:val="center"/>
          </w:tcPr>
          <w:p w14:paraId="0019AE84">
            <w:pPr>
              <w:spacing w:after="0" w:line="240" w:lineRule="auto"/>
            </w:pPr>
            <w:r>
              <w:rPr>
                <w:rFonts w:ascii="Calibri" w:hAnsi="Calibri"/>
                <w:sz w:val="20"/>
              </w:rPr>
              <w:t>PATCH</w:t>
            </w:r>
          </w:p>
        </w:tc>
        <w:tc>
          <w:tcPr>
            <w:tcW w:w="4032" w:type="dxa"/>
            <w:shd w:val="clear" w:color="auto" w:fill="FFFFFF"/>
            <w:vAlign w:val="center"/>
          </w:tcPr>
          <w:p w14:paraId="39CEFB08">
            <w:pPr>
              <w:spacing w:after="0" w:line="240" w:lineRule="auto"/>
            </w:pPr>
            <w:r>
              <w:rPr>
                <w:rFonts w:ascii="Calibri" w:hAnsi="Calibri"/>
                <w:sz w:val="20"/>
              </w:rPr>
              <w:t>/{id}/approve</w:t>
            </w:r>
          </w:p>
        </w:tc>
        <w:tc>
          <w:tcPr>
            <w:tcW w:w="4896" w:type="dxa"/>
            <w:shd w:val="clear" w:color="auto" w:fill="FFFFFF"/>
            <w:vAlign w:val="center"/>
          </w:tcPr>
          <w:p w14:paraId="0AEDE6C0">
            <w:pPr>
              <w:spacing w:after="0" w:line="240" w:lineRule="auto"/>
            </w:pPr>
            <w:r>
              <w:rPr>
                <w:rFonts w:ascii="Calibri" w:hAnsi="Calibri"/>
                <w:sz w:val="20"/>
              </w:rPr>
              <w:t>Approve a leave request</w:t>
            </w:r>
          </w:p>
        </w:tc>
      </w:tr>
      <w:tr w14:paraId="1273022C">
        <w:tc>
          <w:tcPr>
            <w:tcW w:w="1152" w:type="dxa"/>
            <w:shd w:val="clear" w:color="auto" w:fill="DCE6F1"/>
            <w:vAlign w:val="center"/>
          </w:tcPr>
          <w:p w14:paraId="05DB8570">
            <w:pPr>
              <w:spacing w:after="0" w:line="240" w:lineRule="auto"/>
            </w:pPr>
            <w:r>
              <w:rPr>
                <w:rFonts w:ascii="Calibri" w:hAnsi="Calibri"/>
                <w:sz w:val="20"/>
              </w:rPr>
              <w:t>PATCH</w:t>
            </w:r>
          </w:p>
        </w:tc>
        <w:tc>
          <w:tcPr>
            <w:tcW w:w="4032" w:type="dxa"/>
            <w:shd w:val="clear" w:color="auto" w:fill="DCE6F1"/>
            <w:vAlign w:val="center"/>
          </w:tcPr>
          <w:p w14:paraId="6042167A">
            <w:pPr>
              <w:spacing w:after="0" w:line="240" w:lineRule="auto"/>
            </w:pPr>
            <w:r>
              <w:rPr>
                <w:rFonts w:ascii="Calibri" w:hAnsi="Calibri"/>
                <w:sz w:val="20"/>
              </w:rPr>
              <w:t>/{id}/reject</w:t>
            </w:r>
          </w:p>
        </w:tc>
        <w:tc>
          <w:tcPr>
            <w:tcW w:w="4896" w:type="dxa"/>
            <w:shd w:val="clear" w:color="auto" w:fill="DCE6F1"/>
            <w:vAlign w:val="center"/>
          </w:tcPr>
          <w:p w14:paraId="56895296">
            <w:pPr>
              <w:spacing w:after="0" w:line="240" w:lineRule="auto"/>
            </w:pPr>
            <w:r>
              <w:rPr>
                <w:rFonts w:ascii="Calibri" w:hAnsi="Calibri"/>
                <w:sz w:val="20"/>
              </w:rPr>
              <w:t>Reject a leave request</w:t>
            </w:r>
          </w:p>
        </w:tc>
      </w:tr>
      <w:tr w14:paraId="4F5E3213">
        <w:tc>
          <w:tcPr>
            <w:tcW w:w="1152" w:type="dxa"/>
            <w:shd w:val="clear" w:color="auto" w:fill="FFFFFF"/>
            <w:vAlign w:val="center"/>
          </w:tcPr>
          <w:p w14:paraId="352C05CE">
            <w:pPr>
              <w:spacing w:after="0" w:line="240" w:lineRule="auto"/>
            </w:pPr>
            <w:r>
              <w:rPr>
                <w:rFonts w:ascii="Calibri" w:hAnsi="Calibri"/>
                <w:sz w:val="20"/>
              </w:rPr>
              <w:t>DELETE</w:t>
            </w:r>
          </w:p>
        </w:tc>
        <w:tc>
          <w:tcPr>
            <w:tcW w:w="4032" w:type="dxa"/>
            <w:shd w:val="clear" w:color="auto" w:fill="FFFFFF"/>
            <w:vAlign w:val="center"/>
          </w:tcPr>
          <w:p w14:paraId="203DE4FE">
            <w:pPr>
              <w:spacing w:after="0" w:line="240" w:lineRule="auto"/>
            </w:pPr>
            <w:r>
              <w:rPr>
                <w:rFonts w:ascii="Calibri" w:hAnsi="Calibri"/>
                <w:sz w:val="20"/>
              </w:rPr>
              <w:t>/{id}</w:t>
            </w:r>
          </w:p>
        </w:tc>
        <w:tc>
          <w:tcPr>
            <w:tcW w:w="4896" w:type="dxa"/>
            <w:shd w:val="clear" w:color="auto" w:fill="FFFFFF"/>
            <w:vAlign w:val="center"/>
          </w:tcPr>
          <w:p w14:paraId="71D15886">
            <w:pPr>
              <w:spacing w:after="0" w:line="240" w:lineRule="auto"/>
            </w:pPr>
            <w:r>
              <w:rPr>
                <w:rFonts w:ascii="Calibri" w:hAnsi="Calibri"/>
                <w:sz w:val="20"/>
              </w:rPr>
              <w:t>Delete a leave request</w:t>
            </w:r>
          </w:p>
        </w:tc>
      </w:tr>
    </w:tbl>
    <w:p w14:paraId="64865CEC">
      <w:pPr>
        <w:spacing w:after="40"/>
      </w:pPr>
    </w:p>
    <w:p w14:paraId="454F7A6D">
      <w:pPr>
        <w:pStyle w:val="3"/>
      </w:pPr>
      <w:r>
        <w:rPr>
          <w:color w:val="2E74B5"/>
          <w:sz w:val="28"/>
        </w:rPr>
        <w:t>10.5 TrainingController  —  /api/trainings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3817"/>
        <w:gridCol w:w="3941"/>
      </w:tblGrid>
      <w:tr w14:paraId="46A5BDAC">
        <w:tc>
          <w:tcPr>
            <w:tcW w:w="1152" w:type="dxa"/>
            <w:shd w:val="clear" w:color="auto" w:fill="1F497D"/>
            <w:vAlign w:val="center"/>
          </w:tcPr>
          <w:p w14:paraId="4E0AC29D">
            <w:pPr>
              <w:spacing w:after="0" w:line="240" w:lineRule="auto"/>
              <w:jc w:val="center"/>
            </w:pPr>
            <w:r>
              <w:rPr>
                <w:rFonts w:ascii="Calibri" w:hAnsi="Calibri"/>
                <w:b/>
                <w:color w:val="FFFFFF"/>
                <w:sz w:val="20"/>
              </w:rPr>
              <w:t>Method</w:t>
            </w:r>
          </w:p>
        </w:tc>
        <w:tc>
          <w:tcPr>
            <w:tcW w:w="4032" w:type="dxa"/>
            <w:shd w:val="clear" w:color="auto" w:fill="1F497D"/>
            <w:vAlign w:val="center"/>
          </w:tcPr>
          <w:p w14:paraId="281B82DA">
            <w:pPr>
              <w:spacing w:after="0" w:line="240" w:lineRule="auto"/>
              <w:jc w:val="center"/>
            </w:pPr>
            <w:r>
              <w:rPr>
                <w:rFonts w:ascii="Calibri" w:hAnsi="Calibri"/>
                <w:b/>
                <w:color w:val="FFFFFF"/>
                <w:sz w:val="20"/>
              </w:rPr>
              <w:t>Endpoint</w:t>
            </w:r>
          </w:p>
        </w:tc>
        <w:tc>
          <w:tcPr>
            <w:tcW w:w="4896" w:type="dxa"/>
            <w:shd w:val="clear" w:color="auto" w:fill="1F497D"/>
            <w:vAlign w:val="center"/>
          </w:tcPr>
          <w:p w14:paraId="636698F9">
            <w:pPr>
              <w:spacing w:after="0" w:line="240" w:lineRule="auto"/>
              <w:jc w:val="center"/>
            </w:pPr>
            <w:r>
              <w:rPr>
                <w:rFonts w:ascii="Calibri" w:hAnsi="Calibri"/>
                <w:b/>
                <w:color w:val="FFFFFF"/>
                <w:sz w:val="20"/>
              </w:rPr>
              <w:t>Description</w:t>
            </w:r>
          </w:p>
        </w:tc>
      </w:tr>
      <w:tr w14:paraId="01EA801E">
        <w:tc>
          <w:tcPr>
            <w:tcW w:w="1152" w:type="dxa"/>
            <w:shd w:val="clear" w:color="auto" w:fill="FFFFFF"/>
            <w:vAlign w:val="center"/>
          </w:tcPr>
          <w:p w14:paraId="5A13DB8B">
            <w:pPr>
              <w:spacing w:after="0" w:line="240" w:lineRule="auto"/>
            </w:pPr>
            <w:r>
              <w:rPr>
                <w:rFonts w:ascii="Calibri" w:hAnsi="Calibri"/>
                <w:sz w:val="20"/>
              </w:rPr>
              <w:t>POST</w:t>
            </w:r>
          </w:p>
        </w:tc>
        <w:tc>
          <w:tcPr>
            <w:tcW w:w="4032" w:type="dxa"/>
            <w:shd w:val="clear" w:color="auto" w:fill="FFFFFF"/>
            <w:vAlign w:val="center"/>
          </w:tcPr>
          <w:p w14:paraId="6F4146A9">
            <w:pPr>
              <w:spacing w:after="0" w:line="240" w:lineRule="auto"/>
            </w:pPr>
            <w:r>
              <w:rPr>
                <w:rFonts w:ascii="Calibri" w:hAnsi="Calibri"/>
                <w:sz w:val="20"/>
              </w:rPr>
              <w:t>/</w:t>
            </w:r>
          </w:p>
        </w:tc>
        <w:tc>
          <w:tcPr>
            <w:tcW w:w="4896" w:type="dxa"/>
            <w:shd w:val="clear" w:color="auto" w:fill="FFFFFF"/>
            <w:vAlign w:val="center"/>
          </w:tcPr>
          <w:p w14:paraId="3A9E243E">
            <w:pPr>
              <w:spacing w:after="0" w:line="240" w:lineRule="auto"/>
            </w:pPr>
            <w:r>
              <w:rPr>
                <w:rFonts w:ascii="Calibri" w:hAnsi="Calibri"/>
                <w:sz w:val="20"/>
              </w:rPr>
              <w:t>Create a training programme</w:t>
            </w:r>
          </w:p>
        </w:tc>
      </w:tr>
      <w:tr w14:paraId="6D75B188">
        <w:tc>
          <w:tcPr>
            <w:tcW w:w="1152" w:type="dxa"/>
            <w:shd w:val="clear" w:color="auto" w:fill="DCE6F1"/>
            <w:vAlign w:val="center"/>
          </w:tcPr>
          <w:p w14:paraId="5CE81D07">
            <w:pPr>
              <w:spacing w:after="0" w:line="240" w:lineRule="auto"/>
            </w:pPr>
            <w:r>
              <w:rPr>
                <w:rFonts w:ascii="Calibri" w:hAnsi="Calibri"/>
                <w:sz w:val="20"/>
              </w:rPr>
              <w:t>GET</w:t>
            </w:r>
          </w:p>
        </w:tc>
        <w:tc>
          <w:tcPr>
            <w:tcW w:w="4032" w:type="dxa"/>
            <w:shd w:val="clear" w:color="auto" w:fill="DCE6F1"/>
            <w:vAlign w:val="center"/>
          </w:tcPr>
          <w:p w14:paraId="2F2A147A">
            <w:pPr>
              <w:spacing w:after="0" w:line="240" w:lineRule="auto"/>
            </w:pPr>
            <w:r>
              <w:rPr>
                <w:rFonts w:ascii="Calibri" w:hAnsi="Calibri"/>
                <w:sz w:val="20"/>
              </w:rPr>
              <w:t>/</w:t>
            </w:r>
          </w:p>
        </w:tc>
        <w:tc>
          <w:tcPr>
            <w:tcW w:w="4896" w:type="dxa"/>
            <w:shd w:val="clear" w:color="auto" w:fill="DCE6F1"/>
            <w:vAlign w:val="center"/>
          </w:tcPr>
          <w:p w14:paraId="145982D5">
            <w:pPr>
              <w:spacing w:after="0" w:line="240" w:lineRule="auto"/>
            </w:pPr>
            <w:r>
              <w:rPr>
                <w:rFonts w:ascii="Calibri" w:hAnsi="Calibri"/>
                <w:sz w:val="20"/>
              </w:rPr>
              <w:t>List all trainings</w:t>
            </w:r>
          </w:p>
        </w:tc>
      </w:tr>
      <w:tr w14:paraId="152665AB">
        <w:tc>
          <w:tcPr>
            <w:tcW w:w="1152" w:type="dxa"/>
            <w:shd w:val="clear" w:color="auto" w:fill="FFFFFF"/>
            <w:vAlign w:val="center"/>
          </w:tcPr>
          <w:p w14:paraId="6F117688">
            <w:pPr>
              <w:spacing w:after="0" w:line="240" w:lineRule="auto"/>
            </w:pPr>
            <w:r>
              <w:rPr>
                <w:rFonts w:ascii="Calibri" w:hAnsi="Calibri"/>
                <w:sz w:val="20"/>
              </w:rPr>
              <w:t>GET</w:t>
            </w:r>
          </w:p>
        </w:tc>
        <w:tc>
          <w:tcPr>
            <w:tcW w:w="4032" w:type="dxa"/>
            <w:shd w:val="clear" w:color="auto" w:fill="FFFFFF"/>
            <w:vAlign w:val="center"/>
          </w:tcPr>
          <w:p w14:paraId="39C2F95F">
            <w:pPr>
              <w:spacing w:after="0" w:line="240" w:lineRule="auto"/>
            </w:pPr>
            <w:r>
              <w:rPr>
                <w:rFonts w:ascii="Calibri" w:hAnsi="Calibri"/>
                <w:sz w:val="20"/>
              </w:rPr>
              <w:t>/{id}</w:t>
            </w:r>
          </w:p>
        </w:tc>
        <w:tc>
          <w:tcPr>
            <w:tcW w:w="4896" w:type="dxa"/>
            <w:shd w:val="clear" w:color="auto" w:fill="FFFFFF"/>
            <w:vAlign w:val="center"/>
          </w:tcPr>
          <w:p w14:paraId="58367158">
            <w:pPr>
              <w:spacing w:after="0" w:line="240" w:lineRule="auto"/>
            </w:pPr>
            <w:r>
              <w:rPr>
                <w:rFonts w:ascii="Calibri" w:hAnsi="Calibri"/>
                <w:sz w:val="20"/>
              </w:rPr>
              <w:t>Get training by ID</w:t>
            </w:r>
          </w:p>
        </w:tc>
      </w:tr>
      <w:tr w14:paraId="63A75960">
        <w:tc>
          <w:tcPr>
            <w:tcW w:w="1152" w:type="dxa"/>
            <w:shd w:val="clear" w:color="auto" w:fill="DCE6F1"/>
            <w:vAlign w:val="center"/>
          </w:tcPr>
          <w:p w14:paraId="6D0F2529">
            <w:pPr>
              <w:spacing w:after="0" w:line="240" w:lineRule="auto"/>
            </w:pPr>
            <w:r>
              <w:rPr>
                <w:rFonts w:ascii="Calibri" w:hAnsi="Calibri"/>
                <w:sz w:val="20"/>
              </w:rPr>
              <w:t>GET</w:t>
            </w:r>
          </w:p>
        </w:tc>
        <w:tc>
          <w:tcPr>
            <w:tcW w:w="4032" w:type="dxa"/>
            <w:shd w:val="clear" w:color="auto" w:fill="DCE6F1"/>
            <w:vAlign w:val="center"/>
          </w:tcPr>
          <w:p w14:paraId="60F08A10">
            <w:pPr>
              <w:spacing w:after="0" w:line="240" w:lineRule="auto"/>
            </w:pPr>
            <w:r>
              <w:rPr>
                <w:rFonts w:ascii="Calibri" w:hAnsi="Calibri"/>
                <w:sz w:val="20"/>
              </w:rPr>
              <w:t>/search?title=</w:t>
            </w:r>
          </w:p>
        </w:tc>
        <w:tc>
          <w:tcPr>
            <w:tcW w:w="4896" w:type="dxa"/>
            <w:shd w:val="clear" w:color="auto" w:fill="DCE6F1"/>
            <w:vAlign w:val="center"/>
          </w:tcPr>
          <w:p w14:paraId="07CF1177">
            <w:pPr>
              <w:spacing w:after="0" w:line="240" w:lineRule="auto"/>
            </w:pPr>
            <w:r>
              <w:rPr>
                <w:rFonts w:ascii="Calibri" w:hAnsi="Calibri"/>
                <w:sz w:val="20"/>
              </w:rPr>
              <w:t>Partial case-insensitive title search</w:t>
            </w:r>
          </w:p>
        </w:tc>
      </w:tr>
      <w:tr w14:paraId="154F4985">
        <w:tc>
          <w:tcPr>
            <w:tcW w:w="1152" w:type="dxa"/>
            <w:shd w:val="clear" w:color="auto" w:fill="FFFFFF"/>
            <w:vAlign w:val="center"/>
          </w:tcPr>
          <w:p w14:paraId="7B92A2A2">
            <w:pPr>
              <w:spacing w:after="0" w:line="240" w:lineRule="auto"/>
            </w:pPr>
            <w:r>
              <w:rPr>
                <w:rFonts w:ascii="Calibri" w:hAnsi="Calibri"/>
                <w:sz w:val="20"/>
              </w:rPr>
              <w:t>GET</w:t>
            </w:r>
          </w:p>
        </w:tc>
        <w:tc>
          <w:tcPr>
            <w:tcW w:w="4032" w:type="dxa"/>
            <w:shd w:val="clear" w:color="auto" w:fill="FFFFFF"/>
            <w:vAlign w:val="center"/>
          </w:tcPr>
          <w:p w14:paraId="6BE8248F">
            <w:pPr>
              <w:spacing w:after="0" w:line="240" w:lineRule="auto"/>
            </w:pPr>
            <w:r>
              <w:rPr>
                <w:rFonts w:ascii="Calibri" w:hAnsi="Calibri"/>
                <w:sz w:val="20"/>
              </w:rPr>
              <w:t>/employee/{employeeId}</w:t>
            </w:r>
          </w:p>
        </w:tc>
        <w:tc>
          <w:tcPr>
            <w:tcW w:w="4896" w:type="dxa"/>
            <w:shd w:val="clear" w:color="auto" w:fill="FFFFFF"/>
            <w:vAlign w:val="center"/>
          </w:tcPr>
          <w:p w14:paraId="49DF7B88">
            <w:pPr>
              <w:spacing w:after="0" w:line="240" w:lineRule="auto"/>
            </w:pPr>
            <w:r>
              <w:rPr>
                <w:rFonts w:ascii="Calibri" w:hAnsi="Calibri"/>
                <w:sz w:val="20"/>
              </w:rPr>
              <w:t>Trainings an employee is enrolled in</w:t>
            </w:r>
          </w:p>
        </w:tc>
      </w:tr>
      <w:tr w14:paraId="280247C4">
        <w:tc>
          <w:tcPr>
            <w:tcW w:w="1152" w:type="dxa"/>
            <w:shd w:val="clear" w:color="auto" w:fill="DCE6F1"/>
            <w:vAlign w:val="center"/>
          </w:tcPr>
          <w:p w14:paraId="058E3D67">
            <w:pPr>
              <w:spacing w:after="0" w:line="240" w:lineRule="auto"/>
            </w:pPr>
            <w:r>
              <w:rPr>
                <w:rFonts w:ascii="Calibri" w:hAnsi="Calibri"/>
                <w:sz w:val="20"/>
              </w:rPr>
              <w:t>PUT</w:t>
            </w:r>
          </w:p>
        </w:tc>
        <w:tc>
          <w:tcPr>
            <w:tcW w:w="4032" w:type="dxa"/>
            <w:shd w:val="clear" w:color="auto" w:fill="DCE6F1"/>
            <w:vAlign w:val="center"/>
          </w:tcPr>
          <w:p w14:paraId="08690348">
            <w:pPr>
              <w:spacing w:after="0" w:line="240" w:lineRule="auto"/>
            </w:pPr>
            <w:r>
              <w:rPr>
                <w:rFonts w:ascii="Calibri" w:hAnsi="Calibri"/>
                <w:sz w:val="20"/>
              </w:rPr>
              <w:t>/{id}</w:t>
            </w:r>
          </w:p>
        </w:tc>
        <w:tc>
          <w:tcPr>
            <w:tcW w:w="4896" w:type="dxa"/>
            <w:shd w:val="clear" w:color="auto" w:fill="DCE6F1"/>
            <w:vAlign w:val="center"/>
          </w:tcPr>
          <w:p w14:paraId="09A50108">
            <w:pPr>
              <w:spacing w:after="0" w:line="240" w:lineRule="auto"/>
            </w:pPr>
            <w:r>
              <w:rPr>
                <w:rFonts w:ascii="Calibri" w:hAnsi="Calibri"/>
                <w:sz w:val="20"/>
              </w:rPr>
              <w:t>Update training</w:t>
            </w:r>
          </w:p>
        </w:tc>
      </w:tr>
      <w:tr w14:paraId="3633A047">
        <w:tc>
          <w:tcPr>
            <w:tcW w:w="1152" w:type="dxa"/>
            <w:shd w:val="clear" w:color="auto" w:fill="FFFFFF"/>
            <w:vAlign w:val="center"/>
          </w:tcPr>
          <w:p w14:paraId="714F71BB">
            <w:pPr>
              <w:spacing w:after="0" w:line="240" w:lineRule="auto"/>
            </w:pPr>
            <w:r>
              <w:rPr>
                <w:rFonts w:ascii="Calibri" w:hAnsi="Calibri"/>
                <w:sz w:val="20"/>
              </w:rPr>
              <w:t>DELETE</w:t>
            </w:r>
          </w:p>
        </w:tc>
        <w:tc>
          <w:tcPr>
            <w:tcW w:w="4032" w:type="dxa"/>
            <w:shd w:val="clear" w:color="auto" w:fill="FFFFFF"/>
            <w:vAlign w:val="center"/>
          </w:tcPr>
          <w:p w14:paraId="7A705C29">
            <w:pPr>
              <w:spacing w:after="0" w:line="240" w:lineRule="auto"/>
            </w:pPr>
            <w:r>
              <w:rPr>
                <w:rFonts w:ascii="Calibri" w:hAnsi="Calibri"/>
                <w:sz w:val="20"/>
              </w:rPr>
              <w:t>/{id}</w:t>
            </w:r>
          </w:p>
        </w:tc>
        <w:tc>
          <w:tcPr>
            <w:tcW w:w="4896" w:type="dxa"/>
            <w:shd w:val="clear" w:color="auto" w:fill="FFFFFF"/>
            <w:vAlign w:val="center"/>
          </w:tcPr>
          <w:p w14:paraId="73E40B2D">
            <w:pPr>
              <w:spacing w:after="0" w:line="240" w:lineRule="auto"/>
            </w:pPr>
            <w:r>
              <w:rPr>
                <w:rFonts w:ascii="Calibri" w:hAnsi="Calibri"/>
                <w:sz w:val="20"/>
              </w:rPr>
              <w:t>Delete training</w:t>
            </w:r>
          </w:p>
        </w:tc>
      </w:tr>
      <w:tr w14:paraId="19F9FAD0">
        <w:tc>
          <w:tcPr>
            <w:tcW w:w="1152" w:type="dxa"/>
            <w:shd w:val="clear" w:color="auto" w:fill="DCE6F1"/>
            <w:vAlign w:val="center"/>
          </w:tcPr>
          <w:p w14:paraId="00C8027C">
            <w:pPr>
              <w:spacing w:after="0" w:line="240" w:lineRule="auto"/>
            </w:pPr>
            <w:r>
              <w:rPr>
                <w:rFonts w:ascii="Calibri" w:hAnsi="Calibri"/>
                <w:sz w:val="20"/>
              </w:rPr>
              <w:t>POST</w:t>
            </w:r>
          </w:p>
        </w:tc>
        <w:tc>
          <w:tcPr>
            <w:tcW w:w="4032" w:type="dxa"/>
            <w:shd w:val="clear" w:color="auto" w:fill="DCE6F1"/>
            <w:vAlign w:val="center"/>
          </w:tcPr>
          <w:p w14:paraId="688D30DD">
            <w:pPr>
              <w:spacing w:after="0" w:line="240" w:lineRule="auto"/>
            </w:pPr>
            <w:r>
              <w:rPr>
                <w:rFonts w:ascii="Calibri" w:hAnsi="Calibri"/>
                <w:sz w:val="20"/>
              </w:rPr>
              <w:t>/{trainingId}/assign/{employeeId}</w:t>
            </w:r>
          </w:p>
        </w:tc>
        <w:tc>
          <w:tcPr>
            <w:tcW w:w="4896" w:type="dxa"/>
            <w:shd w:val="clear" w:color="auto" w:fill="DCE6F1"/>
            <w:vAlign w:val="center"/>
          </w:tcPr>
          <w:p w14:paraId="4C8A0149">
            <w:pPr>
              <w:spacing w:after="0" w:line="240" w:lineRule="auto"/>
            </w:pPr>
            <w:r>
              <w:rPr>
                <w:rFonts w:ascii="Calibri" w:hAnsi="Calibri"/>
                <w:sz w:val="20"/>
              </w:rPr>
              <w:t>Enrol employee in training</w:t>
            </w:r>
          </w:p>
        </w:tc>
      </w:tr>
      <w:tr w14:paraId="0F3461E1">
        <w:tc>
          <w:tcPr>
            <w:tcW w:w="1152" w:type="dxa"/>
            <w:shd w:val="clear" w:color="auto" w:fill="FFFFFF"/>
            <w:vAlign w:val="center"/>
          </w:tcPr>
          <w:p w14:paraId="09A93B5F">
            <w:pPr>
              <w:spacing w:after="0" w:line="240" w:lineRule="auto"/>
            </w:pPr>
            <w:r>
              <w:rPr>
                <w:rFonts w:ascii="Calibri" w:hAnsi="Calibri"/>
                <w:sz w:val="20"/>
              </w:rPr>
              <w:t>DELETE</w:t>
            </w:r>
          </w:p>
        </w:tc>
        <w:tc>
          <w:tcPr>
            <w:tcW w:w="4032" w:type="dxa"/>
            <w:shd w:val="clear" w:color="auto" w:fill="FFFFFF"/>
            <w:vAlign w:val="center"/>
          </w:tcPr>
          <w:p w14:paraId="43726EB1">
            <w:pPr>
              <w:spacing w:after="0" w:line="240" w:lineRule="auto"/>
            </w:pPr>
            <w:r>
              <w:rPr>
                <w:rFonts w:ascii="Calibri" w:hAnsi="Calibri"/>
                <w:sz w:val="20"/>
              </w:rPr>
              <w:t>/{trainingId}/remove/{employeeId}</w:t>
            </w:r>
          </w:p>
        </w:tc>
        <w:tc>
          <w:tcPr>
            <w:tcW w:w="4896" w:type="dxa"/>
            <w:shd w:val="clear" w:color="auto" w:fill="FFFFFF"/>
            <w:vAlign w:val="center"/>
          </w:tcPr>
          <w:p w14:paraId="24C2D796">
            <w:pPr>
              <w:spacing w:after="0" w:line="240" w:lineRule="auto"/>
            </w:pPr>
            <w:r>
              <w:rPr>
                <w:rFonts w:ascii="Calibri" w:hAnsi="Calibri"/>
                <w:sz w:val="20"/>
              </w:rPr>
              <w:t>Remove employee from training</w:t>
            </w:r>
          </w:p>
        </w:tc>
      </w:tr>
    </w:tbl>
    <w:p w14:paraId="1EDB84E0">
      <w:pPr>
        <w:spacing w:after="40"/>
      </w:pPr>
    </w:p>
    <w:p w14:paraId="37818494">
      <w:pPr>
        <w:pStyle w:val="3"/>
      </w:pPr>
      <w:r>
        <w:rPr>
          <w:color w:val="2E74B5"/>
          <w:sz w:val="28"/>
        </w:rPr>
        <w:t>10.6 LocationController  —  /api/locations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4"/>
        <w:gridCol w:w="3571"/>
        <w:gridCol w:w="4071"/>
      </w:tblGrid>
      <w:tr w14:paraId="2AE6254D">
        <w:tc>
          <w:tcPr>
            <w:tcW w:w="1296" w:type="dxa"/>
            <w:shd w:val="clear" w:color="auto" w:fill="1F497D"/>
            <w:vAlign w:val="center"/>
          </w:tcPr>
          <w:p w14:paraId="72F35BBF">
            <w:pPr>
              <w:spacing w:after="0" w:line="240" w:lineRule="auto"/>
              <w:jc w:val="center"/>
            </w:pPr>
            <w:r>
              <w:rPr>
                <w:rFonts w:ascii="Calibri" w:hAnsi="Calibri"/>
                <w:b/>
                <w:color w:val="FFFFFF"/>
                <w:sz w:val="20"/>
              </w:rPr>
              <w:t>Method</w:t>
            </w:r>
          </w:p>
        </w:tc>
        <w:tc>
          <w:tcPr>
            <w:tcW w:w="3888" w:type="dxa"/>
            <w:shd w:val="clear" w:color="auto" w:fill="1F497D"/>
            <w:vAlign w:val="center"/>
          </w:tcPr>
          <w:p w14:paraId="7703FCB2">
            <w:pPr>
              <w:spacing w:after="0" w:line="240" w:lineRule="auto"/>
              <w:jc w:val="center"/>
            </w:pPr>
            <w:r>
              <w:rPr>
                <w:rFonts w:ascii="Calibri" w:hAnsi="Calibri"/>
                <w:b/>
                <w:color w:val="FFFFFF"/>
                <w:sz w:val="20"/>
              </w:rPr>
              <w:t>Endpoint</w:t>
            </w:r>
          </w:p>
        </w:tc>
        <w:tc>
          <w:tcPr>
            <w:tcW w:w="4896" w:type="dxa"/>
            <w:shd w:val="clear" w:color="auto" w:fill="1F497D"/>
            <w:vAlign w:val="center"/>
          </w:tcPr>
          <w:p w14:paraId="716D59EE">
            <w:pPr>
              <w:spacing w:after="0" w:line="240" w:lineRule="auto"/>
              <w:jc w:val="center"/>
            </w:pPr>
            <w:r>
              <w:rPr>
                <w:rFonts w:ascii="Calibri" w:hAnsi="Calibri"/>
                <w:b/>
                <w:color w:val="FFFFFF"/>
                <w:sz w:val="20"/>
              </w:rPr>
              <w:t>Description</w:t>
            </w:r>
          </w:p>
        </w:tc>
      </w:tr>
      <w:tr w14:paraId="18894D02">
        <w:tc>
          <w:tcPr>
            <w:tcW w:w="1296" w:type="dxa"/>
            <w:shd w:val="clear" w:color="auto" w:fill="FFFFFF"/>
            <w:vAlign w:val="center"/>
          </w:tcPr>
          <w:p w14:paraId="52CC5F21">
            <w:pPr>
              <w:spacing w:after="0" w:line="240" w:lineRule="auto"/>
            </w:pPr>
            <w:r>
              <w:rPr>
                <w:rFonts w:ascii="Calibri" w:hAnsi="Calibri"/>
                <w:sz w:val="20"/>
              </w:rPr>
              <w:t>POST</w:t>
            </w:r>
          </w:p>
        </w:tc>
        <w:tc>
          <w:tcPr>
            <w:tcW w:w="3888" w:type="dxa"/>
            <w:shd w:val="clear" w:color="auto" w:fill="FFFFFF"/>
            <w:vAlign w:val="center"/>
          </w:tcPr>
          <w:p w14:paraId="63D72D3A">
            <w:pPr>
              <w:spacing w:after="0" w:line="240" w:lineRule="auto"/>
            </w:pPr>
            <w:r>
              <w:rPr>
                <w:rFonts w:ascii="Calibri" w:hAnsi="Calibri"/>
                <w:sz w:val="20"/>
              </w:rPr>
              <w:t>/provinces</w:t>
            </w:r>
          </w:p>
        </w:tc>
        <w:tc>
          <w:tcPr>
            <w:tcW w:w="4896" w:type="dxa"/>
            <w:shd w:val="clear" w:color="auto" w:fill="FFFFFF"/>
            <w:vAlign w:val="center"/>
          </w:tcPr>
          <w:p w14:paraId="5BCA11F1">
            <w:pPr>
              <w:spacing w:after="0" w:line="240" w:lineRule="auto"/>
            </w:pPr>
            <w:r>
              <w:rPr>
                <w:rFonts w:ascii="Calibri" w:hAnsi="Calibri"/>
                <w:sz w:val="20"/>
              </w:rPr>
              <w:t>Create a province</w:t>
            </w:r>
          </w:p>
        </w:tc>
      </w:tr>
      <w:tr w14:paraId="6B8BEE46">
        <w:tc>
          <w:tcPr>
            <w:tcW w:w="1296" w:type="dxa"/>
            <w:shd w:val="clear" w:color="auto" w:fill="DCE6F1"/>
            <w:vAlign w:val="center"/>
          </w:tcPr>
          <w:p w14:paraId="2422E6C2">
            <w:pPr>
              <w:spacing w:after="0" w:line="240" w:lineRule="auto"/>
            </w:pPr>
            <w:r>
              <w:rPr>
                <w:rFonts w:ascii="Calibri" w:hAnsi="Calibri"/>
                <w:sz w:val="20"/>
              </w:rPr>
              <w:t>GET</w:t>
            </w:r>
          </w:p>
        </w:tc>
        <w:tc>
          <w:tcPr>
            <w:tcW w:w="3888" w:type="dxa"/>
            <w:shd w:val="clear" w:color="auto" w:fill="DCE6F1"/>
            <w:vAlign w:val="center"/>
          </w:tcPr>
          <w:p w14:paraId="6B626776">
            <w:pPr>
              <w:spacing w:after="0" w:line="240" w:lineRule="auto"/>
            </w:pPr>
            <w:r>
              <w:rPr>
                <w:rFonts w:ascii="Calibri" w:hAnsi="Calibri"/>
                <w:sz w:val="20"/>
              </w:rPr>
              <w:t>/provinces</w:t>
            </w:r>
          </w:p>
        </w:tc>
        <w:tc>
          <w:tcPr>
            <w:tcW w:w="4896" w:type="dxa"/>
            <w:shd w:val="clear" w:color="auto" w:fill="DCE6F1"/>
            <w:vAlign w:val="center"/>
          </w:tcPr>
          <w:p w14:paraId="1EBD6FD2">
            <w:pPr>
              <w:spacing w:after="0" w:line="240" w:lineRule="auto"/>
            </w:pPr>
            <w:r>
              <w:rPr>
                <w:rFonts w:ascii="Calibri" w:hAnsi="Calibri"/>
                <w:sz w:val="20"/>
              </w:rPr>
              <w:t>List all provinces</w:t>
            </w:r>
          </w:p>
        </w:tc>
      </w:tr>
      <w:tr w14:paraId="59D49C74">
        <w:tc>
          <w:tcPr>
            <w:tcW w:w="1296" w:type="dxa"/>
            <w:shd w:val="clear" w:color="auto" w:fill="FFFFFF"/>
            <w:vAlign w:val="center"/>
          </w:tcPr>
          <w:p w14:paraId="3339D8AB">
            <w:pPr>
              <w:spacing w:after="0" w:line="240" w:lineRule="auto"/>
            </w:pPr>
            <w:r>
              <w:rPr>
                <w:rFonts w:ascii="Calibri" w:hAnsi="Calibri"/>
                <w:sz w:val="20"/>
              </w:rPr>
              <w:t>GET</w:t>
            </w:r>
          </w:p>
        </w:tc>
        <w:tc>
          <w:tcPr>
            <w:tcW w:w="3888" w:type="dxa"/>
            <w:shd w:val="clear" w:color="auto" w:fill="FFFFFF"/>
            <w:vAlign w:val="center"/>
          </w:tcPr>
          <w:p w14:paraId="2C9B30CF">
            <w:pPr>
              <w:spacing w:after="0" w:line="240" w:lineRule="auto"/>
            </w:pPr>
            <w:r>
              <w:rPr>
                <w:rFonts w:ascii="Calibri" w:hAnsi="Calibri"/>
                <w:sz w:val="20"/>
              </w:rPr>
              <w:t>/provinces/{id}</w:t>
            </w:r>
          </w:p>
        </w:tc>
        <w:tc>
          <w:tcPr>
            <w:tcW w:w="4896" w:type="dxa"/>
            <w:shd w:val="clear" w:color="auto" w:fill="FFFFFF"/>
            <w:vAlign w:val="center"/>
          </w:tcPr>
          <w:p w14:paraId="5B359E61">
            <w:pPr>
              <w:spacing w:after="0" w:line="240" w:lineRule="auto"/>
            </w:pPr>
            <w:r>
              <w:rPr>
                <w:rFonts w:ascii="Calibri" w:hAnsi="Calibri"/>
                <w:sz w:val="20"/>
              </w:rPr>
              <w:t>Get province by ID</w:t>
            </w:r>
          </w:p>
        </w:tc>
      </w:tr>
      <w:tr w14:paraId="00C777B9">
        <w:tc>
          <w:tcPr>
            <w:tcW w:w="1296" w:type="dxa"/>
            <w:shd w:val="clear" w:color="auto" w:fill="DCE6F1"/>
            <w:vAlign w:val="center"/>
          </w:tcPr>
          <w:p w14:paraId="76AA7909">
            <w:pPr>
              <w:spacing w:after="0" w:line="240" w:lineRule="auto"/>
            </w:pPr>
            <w:r>
              <w:rPr>
                <w:rFonts w:ascii="Calibri" w:hAnsi="Calibri"/>
                <w:sz w:val="20"/>
              </w:rPr>
              <w:t>GET</w:t>
            </w:r>
          </w:p>
        </w:tc>
        <w:tc>
          <w:tcPr>
            <w:tcW w:w="3888" w:type="dxa"/>
            <w:shd w:val="clear" w:color="auto" w:fill="DCE6F1"/>
            <w:vAlign w:val="center"/>
          </w:tcPr>
          <w:p w14:paraId="33909992">
            <w:pPr>
              <w:spacing w:after="0" w:line="240" w:lineRule="auto"/>
            </w:pPr>
            <w:r>
              <w:rPr>
                <w:rFonts w:ascii="Calibri" w:hAnsi="Calibri"/>
                <w:sz w:val="20"/>
              </w:rPr>
              <w:t>/provinces/code/{code}</w:t>
            </w:r>
          </w:p>
        </w:tc>
        <w:tc>
          <w:tcPr>
            <w:tcW w:w="4896" w:type="dxa"/>
            <w:shd w:val="clear" w:color="auto" w:fill="DCE6F1"/>
            <w:vAlign w:val="center"/>
          </w:tcPr>
          <w:p w14:paraId="546A116C">
            <w:pPr>
              <w:spacing w:after="0" w:line="240" w:lineRule="auto"/>
            </w:pPr>
            <w:r>
              <w:rPr>
                <w:rFonts w:ascii="Calibri" w:hAnsi="Calibri"/>
                <w:sz w:val="20"/>
              </w:rPr>
              <w:t>Province by code</w:t>
            </w:r>
          </w:p>
        </w:tc>
      </w:tr>
      <w:tr w14:paraId="4FB54C97">
        <w:tc>
          <w:tcPr>
            <w:tcW w:w="1296" w:type="dxa"/>
            <w:shd w:val="clear" w:color="auto" w:fill="FFFFFF"/>
            <w:vAlign w:val="center"/>
          </w:tcPr>
          <w:p w14:paraId="25A3B76A">
            <w:pPr>
              <w:spacing w:after="0" w:line="240" w:lineRule="auto"/>
            </w:pPr>
            <w:r>
              <w:rPr>
                <w:rFonts w:ascii="Calibri" w:hAnsi="Calibri"/>
                <w:sz w:val="20"/>
              </w:rPr>
              <w:t>GET</w:t>
            </w:r>
          </w:p>
        </w:tc>
        <w:tc>
          <w:tcPr>
            <w:tcW w:w="3888" w:type="dxa"/>
            <w:shd w:val="clear" w:color="auto" w:fill="FFFFFF"/>
            <w:vAlign w:val="center"/>
          </w:tcPr>
          <w:p w14:paraId="3A2491CE">
            <w:pPr>
              <w:spacing w:after="0" w:line="240" w:lineRule="auto"/>
            </w:pPr>
            <w:r>
              <w:rPr>
                <w:rFonts w:ascii="Calibri" w:hAnsi="Calibri"/>
                <w:sz w:val="20"/>
              </w:rPr>
              <w:t>/provinces/name/{name}</w:t>
            </w:r>
          </w:p>
        </w:tc>
        <w:tc>
          <w:tcPr>
            <w:tcW w:w="4896" w:type="dxa"/>
            <w:shd w:val="clear" w:color="auto" w:fill="FFFFFF"/>
            <w:vAlign w:val="center"/>
          </w:tcPr>
          <w:p w14:paraId="43D52F38">
            <w:pPr>
              <w:spacing w:after="0" w:line="240" w:lineRule="auto"/>
            </w:pPr>
            <w:r>
              <w:rPr>
                <w:rFonts w:ascii="Calibri" w:hAnsi="Calibri"/>
                <w:sz w:val="20"/>
              </w:rPr>
              <w:t>Province by name</w:t>
            </w:r>
          </w:p>
        </w:tc>
      </w:tr>
      <w:tr w14:paraId="51E06D7B">
        <w:tc>
          <w:tcPr>
            <w:tcW w:w="1296" w:type="dxa"/>
            <w:shd w:val="clear" w:color="auto" w:fill="DCE6F1"/>
            <w:vAlign w:val="center"/>
          </w:tcPr>
          <w:p w14:paraId="1C4F36EB">
            <w:pPr>
              <w:spacing w:after="0" w:line="240" w:lineRule="auto"/>
            </w:pPr>
            <w:r>
              <w:rPr>
                <w:rFonts w:ascii="Calibri" w:hAnsi="Calibri"/>
                <w:sz w:val="20"/>
              </w:rPr>
              <w:t>GET</w:t>
            </w:r>
          </w:p>
        </w:tc>
        <w:tc>
          <w:tcPr>
            <w:tcW w:w="3888" w:type="dxa"/>
            <w:shd w:val="clear" w:color="auto" w:fill="DCE6F1"/>
            <w:vAlign w:val="center"/>
          </w:tcPr>
          <w:p w14:paraId="1A25909F">
            <w:pPr>
              <w:spacing w:after="0" w:line="240" w:lineRule="auto"/>
            </w:pPr>
            <w:r>
              <w:rPr>
                <w:rFonts w:ascii="Calibri" w:hAnsi="Calibri"/>
                <w:sz w:val="20"/>
              </w:rPr>
              <w:t>/provinces/{id}/employees</w:t>
            </w:r>
          </w:p>
        </w:tc>
        <w:tc>
          <w:tcPr>
            <w:tcW w:w="4896" w:type="dxa"/>
            <w:shd w:val="clear" w:color="auto" w:fill="DCE6F1"/>
            <w:vAlign w:val="center"/>
          </w:tcPr>
          <w:p w14:paraId="0DA7EDB5">
            <w:pPr>
              <w:spacing w:after="0" w:line="240" w:lineRule="auto"/>
            </w:pPr>
            <w:r>
              <w:rPr>
                <w:rFonts w:ascii="Calibri" w:hAnsi="Calibri"/>
                <w:sz w:val="20"/>
              </w:rPr>
              <w:t>Employees within a province</w:t>
            </w:r>
          </w:p>
        </w:tc>
      </w:tr>
      <w:tr w14:paraId="2654B89E">
        <w:tc>
          <w:tcPr>
            <w:tcW w:w="1296" w:type="dxa"/>
            <w:shd w:val="clear" w:color="auto" w:fill="FFFFFF"/>
            <w:vAlign w:val="center"/>
          </w:tcPr>
          <w:p w14:paraId="7D97F4DF">
            <w:pPr>
              <w:spacing w:after="0" w:line="240" w:lineRule="auto"/>
            </w:pPr>
            <w:r>
              <w:rPr>
                <w:rFonts w:ascii="Calibri" w:hAnsi="Calibri"/>
                <w:sz w:val="20"/>
              </w:rPr>
              <w:t>GET</w:t>
            </w:r>
          </w:p>
        </w:tc>
        <w:tc>
          <w:tcPr>
            <w:tcW w:w="3888" w:type="dxa"/>
            <w:shd w:val="clear" w:color="auto" w:fill="FFFFFF"/>
            <w:vAlign w:val="center"/>
          </w:tcPr>
          <w:p w14:paraId="682090C3">
            <w:pPr>
              <w:spacing w:after="0" w:line="240" w:lineRule="auto"/>
            </w:pPr>
            <w:r>
              <w:rPr>
                <w:rFonts w:ascii="Calibri" w:hAnsi="Calibri"/>
                <w:sz w:val="20"/>
              </w:rPr>
              <w:t>/provinces/{id}/districts</w:t>
            </w:r>
          </w:p>
        </w:tc>
        <w:tc>
          <w:tcPr>
            <w:tcW w:w="4896" w:type="dxa"/>
            <w:shd w:val="clear" w:color="auto" w:fill="FFFFFF"/>
            <w:vAlign w:val="center"/>
          </w:tcPr>
          <w:p w14:paraId="6570E516">
            <w:pPr>
              <w:spacing w:after="0" w:line="240" w:lineRule="auto"/>
            </w:pPr>
            <w:r>
              <w:rPr>
                <w:rFonts w:ascii="Calibri" w:hAnsi="Calibri"/>
                <w:sz w:val="20"/>
              </w:rPr>
              <w:t>Districts in a province</w:t>
            </w:r>
          </w:p>
        </w:tc>
      </w:tr>
      <w:tr w14:paraId="4CC6AD88">
        <w:tc>
          <w:tcPr>
            <w:tcW w:w="1296" w:type="dxa"/>
            <w:shd w:val="clear" w:color="auto" w:fill="DCE6F1"/>
            <w:vAlign w:val="center"/>
          </w:tcPr>
          <w:p w14:paraId="5EA57FDF">
            <w:pPr>
              <w:spacing w:after="0" w:line="240" w:lineRule="auto"/>
            </w:pPr>
            <w:r>
              <w:rPr>
                <w:rFonts w:ascii="Calibri" w:hAnsi="Calibri"/>
                <w:sz w:val="20"/>
              </w:rPr>
              <w:t>PUT</w:t>
            </w:r>
          </w:p>
        </w:tc>
        <w:tc>
          <w:tcPr>
            <w:tcW w:w="3888" w:type="dxa"/>
            <w:shd w:val="clear" w:color="auto" w:fill="DCE6F1"/>
            <w:vAlign w:val="center"/>
          </w:tcPr>
          <w:p w14:paraId="29353F6A">
            <w:pPr>
              <w:spacing w:after="0" w:line="240" w:lineRule="auto"/>
            </w:pPr>
            <w:r>
              <w:rPr>
                <w:rFonts w:ascii="Calibri" w:hAnsi="Calibri"/>
                <w:sz w:val="20"/>
              </w:rPr>
              <w:t>/provinces/{id}</w:t>
            </w:r>
          </w:p>
        </w:tc>
        <w:tc>
          <w:tcPr>
            <w:tcW w:w="4896" w:type="dxa"/>
            <w:shd w:val="clear" w:color="auto" w:fill="DCE6F1"/>
            <w:vAlign w:val="center"/>
          </w:tcPr>
          <w:p w14:paraId="18DEA2D5">
            <w:pPr>
              <w:spacing w:after="0" w:line="240" w:lineRule="auto"/>
            </w:pPr>
            <w:r>
              <w:rPr>
                <w:rFonts w:ascii="Calibri" w:hAnsi="Calibri"/>
                <w:sz w:val="20"/>
              </w:rPr>
              <w:t>Update province</w:t>
            </w:r>
          </w:p>
        </w:tc>
      </w:tr>
      <w:tr w14:paraId="7C892A78">
        <w:tc>
          <w:tcPr>
            <w:tcW w:w="1296" w:type="dxa"/>
            <w:shd w:val="clear" w:color="auto" w:fill="FFFFFF"/>
            <w:vAlign w:val="center"/>
          </w:tcPr>
          <w:p w14:paraId="6E54A9AE">
            <w:pPr>
              <w:spacing w:after="0" w:line="240" w:lineRule="auto"/>
            </w:pPr>
            <w:r>
              <w:rPr>
                <w:rFonts w:ascii="Calibri" w:hAnsi="Calibri"/>
                <w:sz w:val="20"/>
              </w:rPr>
              <w:t>DELETE</w:t>
            </w:r>
          </w:p>
        </w:tc>
        <w:tc>
          <w:tcPr>
            <w:tcW w:w="3888" w:type="dxa"/>
            <w:shd w:val="clear" w:color="auto" w:fill="FFFFFF"/>
            <w:vAlign w:val="center"/>
          </w:tcPr>
          <w:p w14:paraId="7E2F9858">
            <w:pPr>
              <w:spacing w:after="0" w:line="240" w:lineRule="auto"/>
            </w:pPr>
            <w:r>
              <w:rPr>
                <w:rFonts w:ascii="Calibri" w:hAnsi="Calibri"/>
                <w:sz w:val="20"/>
              </w:rPr>
              <w:t>/provinces/{id}</w:t>
            </w:r>
          </w:p>
        </w:tc>
        <w:tc>
          <w:tcPr>
            <w:tcW w:w="4896" w:type="dxa"/>
            <w:shd w:val="clear" w:color="auto" w:fill="FFFFFF"/>
            <w:vAlign w:val="center"/>
          </w:tcPr>
          <w:p w14:paraId="28200EE6">
            <w:pPr>
              <w:spacing w:after="0" w:line="240" w:lineRule="auto"/>
            </w:pPr>
            <w:r>
              <w:rPr>
                <w:rFonts w:ascii="Calibri" w:hAnsi="Calibri"/>
                <w:sz w:val="20"/>
              </w:rPr>
              <w:t>Delete province (cascades to all descendants)</w:t>
            </w:r>
          </w:p>
        </w:tc>
      </w:tr>
      <w:tr w14:paraId="415013C3">
        <w:tc>
          <w:tcPr>
            <w:tcW w:w="1296" w:type="dxa"/>
            <w:shd w:val="clear" w:color="auto" w:fill="DCE6F1"/>
            <w:vAlign w:val="center"/>
          </w:tcPr>
          <w:p w14:paraId="652D501C">
            <w:pPr>
              <w:spacing w:after="0" w:line="240" w:lineRule="auto"/>
            </w:pPr>
            <w:r>
              <w:rPr>
                <w:rFonts w:ascii="Calibri" w:hAnsi="Calibri"/>
                <w:sz w:val="20"/>
              </w:rPr>
              <w:t>POST</w:t>
            </w:r>
          </w:p>
        </w:tc>
        <w:tc>
          <w:tcPr>
            <w:tcW w:w="3888" w:type="dxa"/>
            <w:shd w:val="clear" w:color="auto" w:fill="DCE6F1"/>
            <w:vAlign w:val="center"/>
          </w:tcPr>
          <w:p w14:paraId="096531A9">
            <w:pPr>
              <w:spacing w:after="0" w:line="240" w:lineRule="auto"/>
            </w:pPr>
            <w:r>
              <w:rPr>
                <w:rFonts w:ascii="Calibri" w:hAnsi="Calibri"/>
                <w:sz w:val="20"/>
              </w:rPr>
              <w:t>/districts?parentId={id}</w:t>
            </w:r>
          </w:p>
        </w:tc>
        <w:tc>
          <w:tcPr>
            <w:tcW w:w="4896" w:type="dxa"/>
            <w:shd w:val="clear" w:color="auto" w:fill="DCE6F1"/>
            <w:vAlign w:val="center"/>
          </w:tcPr>
          <w:p w14:paraId="7A1DC3E6">
            <w:pPr>
              <w:spacing w:after="0" w:line="240" w:lineRule="auto"/>
            </w:pPr>
            <w:r>
              <w:rPr>
                <w:rFonts w:ascii="Calibri" w:hAnsi="Calibri"/>
                <w:sz w:val="20"/>
              </w:rPr>
              <w:t>Create district under a province</w:t>
            </w:r>
          </w:p>
        </w:tc>
      </w:tr>
      <w:tr w14:paraId="3AFE516D">
        <w:tc>
          <w:tcPr>
            <w:tcW w:w="1296" w:type="dxa"/>
            <w:shd w:val="clear" w:color="auto" w:fill="FFFFFF"/>
            <w:vAlign w:val="center"/>
          </w:tcPr>
          <w:p w14:paraId="7D5E311A">
            <w:pPr>
              <w:spacing w:after="0" w:line="240" w:lineRule="auto"/>
            </w:pPr>
            <w:r>
              <w:rPr>
                <w:rFonts w:ascii="Calibri" w:hAnsi="Calibri"/>
                <w:sz w:val="20"/>
              </w:rPr>
              <w:t>GET</w:t>
            </w:r>
          </w:p>
        </w:tc>
        <w:tc>
          <w:tcPr>
            <w:tcW w:w="3888" w:type="dxa"/>
            <w:shd w:val="clear" w:color="auto" w:fill="FFFFFF"/>
            <w:vAlign w:val="center"/>
          </w:tcPr>
          <w:p w14:paraId="1F54E589">
            <w:pPr>
              <w:spacing w:after="0" w:line="240" w:lineRule="auto"/>
            </w:pPr>
            <w:r>
              <w:rPr>
                <w:rFonts w:ascii="Calibri" w:hAnsi="Calibri"/>
                <w:sz w:val="20"/>
              </w:rPr>
              <w:t>/districts</w:t>
            </w:r>
          </w:p>
        </w:tc>
        <w:tc>
          <w:tcPr>
            <w:tcW w:w="4896" w:type="dxa"/>
            <w:shd w:val="clear" w:color="auto" w:fill="FFFFFF"/>
            <w:vAlign w:val="center"/>
          </w:tcPr>
          <w:p w14:paraId="1321D393">
            <w:pPr>
              <w:spacing w:after="0" w:line="240" w:lineRule="auto"/>
            </w:pPr>
            <w:r>
              <w:rPr>
                <w:rFonts w:ascii="Calibri" w:hAnsi="Calibri"/>
                <w:sz w:val="20"/>
              </w:rPr>
              <w:t>List all districts</w:t>
            </w:r>
          </w:p>
        </w:tc>
      </w:tr>
      <w:tr w14:paraId="5E4874B9">
        <w:tc>
          <w:tcPr>
            <w:tcW w:w="1296" w:type="dxa"/>
            <w:shd w:val="clear" w:color="auto" w:fill="DCE6F1"/>
            <w:vAlign w:val="center"/>
          </w:tcPr>
          <w:p w14:paraId="1268A842">
            <w:pPr>
              <w:spacing w:after="0" w:line="240" w:lineRule="auto"/>
            </w:pPr>
            <w:r>
              <w:rPr>
                <w:rFonts w:ascii="Calibri" w:hAnsi="Calibri"/>
                <w:sz w:val="20"/>
              </w:rPr>
              <w:t>GET</w:t>
            </w:r>
          </w:p>
        </w:tc>
        <w:tc>
          <w:tcPr>
            <w:tcW w:w="3888" w:type="dxa"/>
            <w:shd w:val="clear" w:color="auto" w:fill="DCE6F1"/>
            <w:vAlign w:val="center"/>
          </w:tcPr>
          <w:p w14:paraId="5126A19F">
            <w:pPr>
              <w:spacing w:after="0" w:line="240" w:lineRule="auto"/>
            </w:pPr>
            <w:r>
              <w:rPr>
                <w:rFonts w:ascii="Calibri" w:hAnsi="Calibri"/>
                <w:sz w:val="20"/>
              </w:rPr>
              <w:t>/districts/{id}</w:t>
            </w:r>
          </w:p>
        </w:tc>
        <w:tc>
          <w:tcPr>
            <w:tcW w:w="4896" w:type="dxa"/>
            <w:shd w:val="clear" w:color="auto" w:fill="DCE6F1"/>
            <w:vAlign w:val="center"/>
          </w:tcPr>
          <w:p w14:paraId="112B1543">
            <w:pPr>
              <w:spacing w:after="0" w:line="240" w:lineRule="auto"/>
            </w:pPr>
            <w:r>
              <w:rPr>
                <w:rFonts w:ascii="Calibri" w:hAnsi="Calibri"/>
                <w:sz w:val="20"/>
              </w:rPr>
              <w:t>Get district by ID</w:t>
            </w:r>
          </w:p>
        </w:tc>
      </w:tr>
      <w:tr w14:paraId="44A49A4A">
        <w:tc>
          <w:tcPr>
            <w:tcW w:w="1296" w:type="dxa"/>
            <w:shd w:val="clear" w:color="auto" w:fill="FFFFFF"/>
            <w:vAlign w:val="center"/>
          </w:tcPr>
          <w:p w14:paraId="09012F50">
            <w:pPr>
              <w:spacing w:after="0" w:line="240" w:lineRule="auto"/>
            </w:pPr>
            <w:r>
              <w:rPr>
                <w:rFonts w:ascii="Calibri" w:hAnsi="Calibri"/>
                <w:sz w:val="20"/>
              </w:rPr>
              <w:t>GET</w:t>
            </w:r>
          </w:p>
        </w:tc>
        <w:tc>
          <w:tcPr>
            <w:tcW w:w="3888" w:type="dxa"/>
            <w:shd w:val="clear" w:color="auto" w:fill="FFFFFF"/>
            <w:vAlign w:val="center"/>
          </w:tcPr>
          <w:p w14:paraId="0F38D4B4">
            <w:pPr>
              <w:spacing w:after="0" w:line="240" w:lineRule="auto"/>
            </w:pPr>
            <w:r>
              <w:rPr>
                <w:rFonts w:ascii="Calibri" w:hAnsi="Calibri"/>
                <w:sz w:val="20"/>
              </w:rPr>
              <w:t>/districts/{id}/sectors</w:t>
            </w:r>
          </w:p>
        </w:tc>
        <w:tc>
          <w:tcPr>
            <w:tcW w:w="4896" w:type="dxa"/>
            <w:shd w:val="clear" w:color="auto" w:fill="FFFFFF"/>
            <w:vAlign w:val="center"/>
          </w:tcPr>
          <w:p w14:paraId="48B41FD1">
            <w:pPr>
              <w:spacing w:after="0" w:line="240" w:lineRule="auto"/>
            </w:pPr>
            <w:r>
              <w:rPr>
                <w:rFonts w:ascii="Calibri" w:hAnsi="Calibri"/>
                <w:sz w:val="20"/>
              </w:rPr>
              <w:t>Sectors in a district</w:t>
            </w:r>
          </w:p>
        </w:tc>
      </w:tr>
      <w:tr w14:paraId="72F5F477">
        <w:tc>
          <w:tcPr>
            <w:tcW w:w="1296" w:type="dxa"/>
            <w:shd w:val="clear" w:color="auto" w:fill="DCE6F1"/>
            <w:vAlign w:val="center"/>
          </w:tcPr>
          <w:p w14:paraId="51538C23">
            <w:pPr>
              <w:spacing w:after="0" w:line="240" w:lineRule="auto"/>
            </w:pPr>
            <w:r>
              <w:rPr>
                <w:rFonts w:ascii="Calibri" w:hAnsi="Calibri"/>
                <w:sz w:val="20"/>
              </w:rPr>
              <w:t>PUT / DELETE</w:t>
            </w:r>
          </w:p>
        </w:tc>
        <w:tc>
          <w:tcPr>
            <w:tcW w:w="3888" w:type="dxa"/>
            <w:shd w:val="clear" w:color="auto" w:fill="DCE6F1"/>
            <w:vAlign w:val="center"/>
          </w:tcPr>
          <w:p w14:paraId="1A688039">
            <w:pPr>
              <w:spacing w:after="0" w:line="240" w:lineRule="auto"/>
            </w:pPr>
            <w:r>
              <w:rPr>
                <w:rFonts w:ascii="Calibri" w:hAnsi="Calibri"/>
                <w:sz w:val="20"/>
              </w:rPr>
              <w:t>/districts/{id}</w:t>
            </w:r>
          </w:p>
        </w:tc>
        <w:tc>
          <w:tcPr>
            <w:tcW w:w="4896" w:type="dxa"/>
            <w:shd w:val="clear" w:color="auto" w:fill="DCE6F1"/>
            <w:vAlign w:val="center"/>
          </w:tcPr>
          <w:p w14:paraId="348F9976">
            <w:pPr>
              <w:spacing w:after="0" w:line="240" w:lineRule="auto"/>
            </w:pPr>
            <w:r>
              <w:rPr>
                <w:rFonts w:ascii="Calibri" w:hAnsi="Calibri"/>
                <w:sz w:val="20"/>
              </w:rPr>
              <w:t>Update / delete district</w:t>
            </w:r>
          </w:p>
        </w:tc>
      </w:tr>
      <w:tr w14:paraId="73E7243D">
        <w:tc>
          <w:tcPr>
            <w:tcW w:w="1296" w:type="dxa"/>
            <w:shd w:val="clear" w:color="auto" w:fill="FFFFFF"/>
            <w:vAlign w:val="center"/>
          </w:tcPr>
          <w:p w14:paraId="6236C10B">
            <w:pPr>
              <w:spacing w:after="0" w:line="240" w:lineRule="auto"/>
            </w:pPr>
            <w:r>
              <w:rPr>
                <w:rFonts w:ascii="Calibri" w:hAnsi="Calibri"/>
                <w:sz w:val="20"/>
              </w:rPr>
              <w:t>POST</w:t>
            </w:r>
          </w:p>
        </w:tc>
        <w:tc>
          <w:tcPr>
            <w:tcW w:w="3888" w:type="dxa"/>
            <w:shd w:val="clear" w:color="auto" w:fill="FFFFFF"/>
            <w:vAlign w:val="center"/>
          </w:tcPr>
          <w:p w14:paraId="2F6F558F">
            <w:pPr>
              <w:spacing w:after="0" w:line="240" w:lineRule="auto"/>
            </w:pPr>
            <w:r>
              <w:rPr>
                <w:rFonts w:ascii="Calibri" w:hAnsi="Calibri"/>
                <w:sz w:val="20"/>
              </w:rPr>
              <w:t>/sectors?parentId={id}</w:t>
            </w:r>
          </w:p>
        </w:tc>
        <w:tc>
          <w:tcPr>
            <w:tcW w:w="4896" w:type="dxa"/>
            <w:shd w:val="clear" w:color="auto" w:fill="FFFFFF"/>
            <w:vAlign w:val="center"/>
          </w:tcPr>
          <w:p w14:paraId="731CD916">
            <w:pPr>
              <w:spacing w:after="0" w:line="240" w:lineRule="auto"/>
            </w:pPr>
            <w:r>
              <w:rPr>
                <w:rFonts w:ascii="Calibri" w:hAnsi="Calibri"/>
                <w:sz w:val="20"/>
              </w:rPr>
              <w:t>Create sector under a district</w:t>
            </w:r>
          </w:p>
        </w:tc>
      </w:tr>
      <w:tr w14:paraId="74780018">
        <w:tc>
          <w:tcPr>
            <w:tcW w:w="1296" w:type="dxa"/>
            <w:shd w:val="clear" w:color="auto" w:fill="DCE6F1"/>
            <w:vAlign w:val="center"/>
          </w:tcPr>
          <w:p w14:paraId="134FDE1F">
            <w:pPr>
              <w:spacing w:after="0" w:line="240" w:lineRule="auto"/>
            </w:pPr>
            <w:r>
              <w:rPr>
                <w:rFonts w:ascii="Calibri" w:hAnsi="Calibri"/>
                <w:sz w:val="20"/>
              </w:rPr>
              <w:t>GET</w:t>
            </w:r>
          </w:p>
        </w:tc>
        <w:tc>
          <w:tcPr>
            <w:tcW w:w="3888" w:type="dxa"/>
            <w:shd w:val="clear" w:color="auto" w:fill="DCE6F1"/>
            <w:vAlign w:val="center"/>
          </w:tcPr>
          <w:p w14:paraId="6C049164">
            <w:pPr>
              <w:spacing w:after="0" w:line="240" w:lineRule="auto"/>
            </w:pPr>
            <w:r>
              <w:rPr>
                <w:rFonts w:ascii="Calibri" w:hAnsi="Calibri"/>
                <w:sz w:val="20"/>
              </w:rPr>
              <w:t>/sectors / /sectors/{id}</w:t>
            </w:r>
          </w:p>
        </w:tc>
        <w:tc>
          <w:tcPr>
            <w:tcW w:w="4896" w:type="dxa"/>
            <w:shd w:val="clear" w:color="auto" w:fill="DCE6F1"/>
            <w:vAlign w:val="center"/>
          </w:tcPr>
          <w:p w14:paraId="38A0DA4A">
            <w:pPr>
              <w:spacing w:after="0" w:line="240" w:lineRule="auto"/>
            </w:pPr>
            <w:r>
              <w:rPr>
                <w:rFonts w:ascii="Calibri" w:hAnsi="Calibri"/>
                <w:sz w:val="20"/>
              </w:rPr>
              <w:t>List all / get sector by ID</w:t>
            </w:r>
          </w:p>
        </w:tc>
      </w:tr>
      <w:tr w14:paraId="405CB9CF">
        <w:tc>
          <w:tcPr>
            <w:tcW w:w="1296" w:type="dxa"/>
            <w:shd w:val="clear" w:color="auto" w:fill="FFFFFF"/>
            <w:vAlign w:val="center"/>
          </w:tcPr>
          <w:p w14:paraId="5F892226">
            <w:pPr>
              <w:spacing w:after="0" w:line="240" w:lineRule="auto"/>
            </w:pPr>
            <w:r>
              <w:rPr>
                <w:rFonts w:ascii="Calibri" w:hAnsi="Calibri"/>
                <w:sz w:val="20"/>
              </w:rPr>
              <w:t>GET</w:t>
            </w:r>
          </w:p>
        </w:tc>
        <w:tc>
          <w:tcPr>
            <w:tcW w:w="3888" w:type="dxa"/>
            <w:shd w:val="clear" w:color="auto" w:fill="FFFFFF"/>
            <w:vAlign w:val="center"/>
          </w:tcPr>
          <w:p w14:paraId="37033ADD">
            <w:pPr>
              <w:spacing w:after="0" w:line="240" w:lineRule="auto"/>
            </w:pPr>
            <w:r>
              <w:rPr>
                <w:rFonts w:ascii="Calibri" w:hAnsi="Calibri"/>
                <w:sz w:val="20"/>
              </w:rPr>
              <w:t>/sectors/{id}/cells</w:t>
            </w:r>
          </w:p>
        </w:tc>
        <w:tc>
          <w:tcPr>
            <w:tcW w:w="4896" w:type="dxa"/>
            <w:shd w:val="clear" w:color="auto" w:fill="FFFFFF"/>
            <w:vAlign w:val="center"/>
          </w:tcPr>
          <w:p w14:paraId="70130CA4">
            <w:pPr>
              <w:spacing w:after="0" w:line="240" w:lineRule="auto"/>
            </w:pPr>
            <w:r>
              <w:rPr>
                <w:rFonts w:ascii="Calibri" w:hAnsi="Calibri"/>
                <w:sz w:val="20"/>
              </w:rPr>
              <w:t>Cells in a sector</w:t>
            </w:r>
          </w:p>
        </w:tc>
      </w:tr>
      <w:tr w14:paraId="076C2335">
        <w:tc>
          <w:tcPr>
            <w:tcW w:w="1296" w:type="dxa"/>
            <w:shd w:val="clear" w:color="auto" w:fill="DCE6F1"/>
            <w:vAlign w:val="center"/>
          </w:tcPr>
          <w:p w14:paraId="3AB553B6">
            <w:pPr>
              <w:spacing w:after="0" w:line="240" w:lineRule="auto"/>
            </w:pPr>
            <w:r>
              <w:rPr>
                <w:rFonts w:ascii="Calibri" w:hAnsi="Calibri"/>
                <w:sz w:val="20"/>
              </w:rPr>
              <w:t>PUT / DELETE</w:t>
            </w:r>
          </w:p>
        </w:tc>
        <w:tc>
          <w:tcPr>
            <w:tcW w:w="3888" w:type="dxa"/>
            <w:shd w:val="clear" w:color="auto" w:fill="DCE6F1"/>
            <w:vAlign w:val="center"/>
          </w:tcPr>
          <w:p w14:paraId="4998F01C">
            <w:pPr>
              <w:spacing w:after="0" w:line="240" w:lineRule="auto"/>
            </w:pPr>
            <w:r>
              <w:rPr>
                <w:rFonts w:ascii="Calibri" w:hAnsi="Calibri"/>
                <w:sz w:val="20"/>
              </w:rPr>
              <w:t>/sectors/{id}</w:t>
            </w:r>
          </w:p>
        </w:tc>
        <w:tc>
          <w:tcPr>
            <w:tcW w:w="4896" w:type="dxa"/>
            <w:shd w:val="clear" w:color="auto" w:fill="DCE6F1"/>
            <w:vAlign w:val="center"/>
          </w:tcPr>
          <w:p w14:paraId="7C08846C">
            <w:pPr>
              <w:spacing w:after="0" w:line="240" w:lineRule="auto"/>
            </w:pPr>
            <w:r>
              <w:rPr>
                <w:rFonts w:ascii="Calibri" w:hAnsi="Calibri"/>
                <w:sz w:val="20"/>
              </w:rPr>
              <w:t>Update / delete sector</w:t>
            </w:r>
          </w:p>
        </w:tc>
      </w:tr>
      <w:tr w14:paraId="5F547657">
        <w:tc>
          <w:tcPr>
            <w:tcW w:w="1296" w:type="dxa"/>
            <w:shd w:val="clear" w:color="auto" w:fill="FFFFFF"/>
            <w:vAlign w:val="center"/>
          </w:tcPr>
          <w:p w14:paraId="16308C51">
            <w:pPr>
              <w:spacing w:after="0" w:line="240" w:lineRule="auto"/>
            </w:pPr>
            <w:r>
              <w:rPr>
                <w:rFonts w:ascii="Calibri" w:hAnsi="Calibri"/>
                <w:sz w:val="20"/>
              </w:rPr>
              <w:t>POST</w:t>
            </w:r>
          </w:p>
        </w:tc>
        <w:tc>
          <w:tcPr>
            <w:tcW w:w="3888" w:type="dxa"/>
            <w:shd w:val="clear" w:color="auto" w:fill="FFFFFF"/>
            <w:vAlign w:val="center"/>
          </w:tcPr>
          <w:p w14:paraId="75767CE0">
            <w:pPr>
              <w:spacing w:after="0" w:line="240" w:lineRule="auto"/>
            </w:pPr>
            <w:r>
              <w:rPr>
                <w:rFonts w:ascii="Calibri" w:hAnsi="Calibri"/>
                <w:sz w:val="20"/>
              </w:rPr>
              <w:t>/cells?parentId={id}</w:t>
            </w:r>
          </w:p>
        </w:tc>
        <w:tc>
          <w:tcPr>
            <w:tcW w:w="4896" w:type="dxa"/>
            <w:shd w:val="clear" w:color="auto" w:fill="FFFFFF"/>
            <w:vAlign w:val="center"/>
          </w:tcPr>
          <w:p w14:paraId="056A1E18">
            <w:pPr>
              <w:spacing w:after="0" w:line="240" w:lineRule="auto"/>
            </w:pPr>
            <w:r>
              <w:rPr>
                <w:rFonts w:ascii="Calibri" w:hAnsi="Calibri"/>
                <w:sz w:val="20"/>
              </w:rPr>
              <w:t>Create cell under a sector</w:t>
            </w:r>
          </w:p>
        </w:tc>
      </w:tr>
      <w:tr w14:paraId="20E9F300">
        <w:tc>
          <w:tcPr>
            <w:tcW w:w="1296" w:type="dxa"/>
            <w:shd w:val="clear" w:color="auto" w:fill="DCE6F1"/>
            <w:vAlign w:val="center"/>
          </w:tcPr>
          <w:p w14:paraId="0D4B2552">
            <w:pPr>
              <w:spacing w:after="0" w:line="240" w:lineRule="auto"/>
            </w:pPr>
            <w:r>
              <w:rPr>
                <w:rFonts w:ascii="Calibri" w:hAnsi="Calibri"/>
                <w:sz w:val="20"/>
              </w:rPr>
              <w:t>GET</w:t>
            </w:r>
          </w:p>
        </w:tc>
        <w:tc>
          <w:tcPr>
            <w:tcW w:w="3888" w:type="dxa"/>
            <w:shd w:val="clear" w:color="auto" w:fill="DCE6F1"/>
            <w:vAlign w:val="center"/>
          </w:tcPr>
          <w:p w14:paraId="1D79C706">
            <w:pPr>
              <w:spacing w:after="0" w:line="240" w:lineRule="auto"/>
            </w:pPr>
            <w:r>
              <w:rPr>
                <w:rFonts w:ascii="Calibri" w:hAnsi="Calibri"/>
                <w:sz w:val="20"/>
              </w:rPr>
              <w:t>/cells / /cells/{id}</w:t>
            </w:r>
          </w:p>
        </w:tc>
        <w:tc>
          <w:tcPr>
            <w:tcW w:w="4896" w:type="dxa"/>
            <w:shd w:val="clear" w:color="auto" w:fill="DCE6F1"/>
            <w:vAlign w:val="center"/>
          </w:tcPr>
          <w:p w14:paraId="24D01AD9">
            <w:pPr>
              <w:spacing w:after="0" w:line="240" w:lineRule="auto"/>
            </w:pPr>
            <w:r>
              <w:rPr>
                <w:rFonts w:ascii="Calibri" w:hAnsi="Calibri"/>
                <w:sz w:val="20"/>
              </w:rPr>
              <w:t>List all / get cell by ID</w:t>
            </w:r>
          </w:p>
        </w:tc>
      </w:tr>
      <w:tr w14:paraId="3F8FB224">
        <w:tc>
          <w:tcPr>
            <w:tcW w:w="1296" w:type="dxa"/>
            <w:shd w:val="clear" w:color="auto" w:fill="FFFFFF"/>
            <w:vAlign w:val="center"/>
          </w:tcPr>
          <w:p w14:paraId="698D52F8">
            <w:pPr>
              <w:spacing w:after="0" w:line="240" w:lineRule="auto"/>
            </w:pPr>
            <w:r>
              <w:rPr>
                <w:rFonts w:ascii="Calibri" w:hAnsi="Calibri"/>
                <w:sz w:val="20"/>
              </w:rPr>
              <w:t>GET</w:t>
            </w:r>
          </w:p>
        </w:tc>
        <w:tc>
          <w:tcPr>
            <w:tcW w:w="3888" w:type="dxa"/>
            <w:shd w:val="clear" w:color="auto" w:fill="FFFFFF"/>
            <w:vAlign w:val="center"/>
          </w:tcPr>
          <w:p w14:paraId="62D08C10">
            <w:pPr>
              <w:spacing w:after="0" w:line="240" w:lineRule="auto"/>
            </w:pPr>
            <w:r>
              <w:rPr>
                <w:rFonts w:ascii="Calibri" w:hAnsi="Calibri"/>
                <w:sz w:val="20"/>
              </w:rPr>
              <w:t>/cells/{id}/villages</w:t>
            </w:r>
          </w:p>
        </w:tc>
        <w:tc>
          <w:tcPr>
            <w:tcW w:w="4896" w:type="dxa"/>
            <w:shd w:val="clear" w:color="auto" w:fill="FFFFFF"/>
            <w:vAlign w:val="center"/>
          </w:tcPr>
          <w:p w14:paraId="099B38EF">
            <w:pPr>
              <w:spacing w:after="0" w:line="240" w:lineRule="auto"/>
            </w:pPr>
            <w:r>
              <w:rPr>
                <w:rFonts w:ascii="Calibri" w:hAnsi="Calibri"/>
                <w:sz w:val="20"/>
              </w:rPr>
              <w:t>Villages in a cell</w:t>
            </w:r>
          </w:p>
        </w:tc>
      </w:tr>
      <w:tr w14:paraId="0622C631">
        <w:tc>
          <w:tcPr>
            <w:tcW w:w="1296" w:type="dxa"/>
            <w:shd w:val="clear" w:color="auto" w:fill="DCE6F1"/>
            <w:vAlign w:val="center"/>
          </w:tcPr>
          <w:p w14:paraId="6B30F577">
            <w:pPr>
              <w:spacing w:after="0" w:line="240" w:lineRule="auto"/>
            </w:pPr>
            <w:r>
              <w:rPr>
                <w:rFonts w:ascii="Calibri" w:hAnsi="Calibri"/>
                <w:sz w:val="20"/>
              </w:rPr>
              <w:t>PUT / DELETE</w:t>
            </w:r>
          </w:p>
        </w:tc>
        <w:tc>
          <w:tcPr>
            <w:tcW w:w="3888" w:type="dxa"/>
            <w:shd w:val="clear" w:color="auto" w:fill="DCE6F1"/>
            <w:vAlign w:val="center"/>
          </w:tcPr>
          <w:p w14:paraId="16C8431E">
            <w:pPr>
              <w:spacing w:after="0" w:line="240" w:lineRule="auto"/>
            </w:pPr>
            <w:r>
              <w:rPr>
                <w:rFonts w:ascii="Calibri" w:hAnsi="Calibri"/>
                <w:sz w:val="20"/>
              </w:rPr>
              <w:t>/cells/{id}</w:t>
            </w:r>
          </w:p>
        </w:tc>
        <w:tc>
          <w:tcPr>
            <w:tcW w:w="4896" w:type="dxa"/>
            <w:shd w:val="clear" w:color="auto" w:fill="DCE6F1"/>
            <w:vAlign w:val="center"/>
          </w:tcPr>
          <w:p w14:paraId="2F1E2732">
            <w:pPr>
              <w:spacing w:after="0" w:line="240" w:lineRule="auto"/>
            </w:pPr>
            <w:r>
              <w:rPr>
                <w:rFonts w:ascii="Calibri" w:hAnsi="Calibri"/>
                <w:sz w:val="20"/>
              </w:rPr>
              <w:t>Update / delete cell</w:t>
            </w:r>
          </w:p>
        </w:tc>
      </w:tr>
      <w:tr w14:paraId="18271EC8">
        <w:tc>
          <w:tcPr>
            <w:tcW w:w="1296" w:type="dxa"/>
            <w:shd w:val="clear" w:color="auto" w:fill="FFFFFF"/>
            <w:vAlign w:val="center"/>
          </w:tcPr>
          <w:p w14:paraId="5FB6DAEA">
            <w:pPr>
              <w:spacing w:after="0" w:line="240" w:lineRule="auto"/>
            </w:pPr>
            <w:r>
              <w:rPr>
                <w:rFonts w:ascii="Calibri" w:hAnsi="Calibri"/>
                <w:sz w:val="20"/>
              </w:rPr>
              <w:t>POST</w:t>
            </w:r>
          </w:p>
        </w:tc>
        <w:tc>
          <w:tcPr>
            <w:tcW w:w="3888" w:type="dxa"/>
            <w:shd w:val="clear" w:color="auto" w:fill="FFFFFF"/>
            <w:vAlign w:val="center"/>
          </w:tcPr>
          <w:p w14:paraId="4580ABB3">
            <w:pPr>
              <w:spacing w:after="0" w:line="240" w:lineRule="auto"/>
            </w:pPr>
            <w:r>
              <w:rPr>
                <w:rFonts w:ascii="Calibri" w:hAnsi="Calibri"/>
                <w:sz w:val="20"/>
              </w:rPr>
              <w:t>/villages?parentId={id}</w:t>
            </w:r>
          </w:p>
        </w:tc>
        <w:tc>
          <w:tcPr>
            <w:tcW w:w="4896" w:type="dxa"/>
            <w:shd w:val="clear" w:color="auto" w:fill="FFFFFF"/>
            <w:vAlign w:val="center"/>
          </w:tcPr>
          <w:p w14:paraId="7E075E7D">
            <w:pPr>
              <w:spacing w:after="0" w:line="240" w:lineRule="auto"/>
            </w:pPr>
            <w:r>
              <w:rPr>
                <w:rFonts w:ascii="Calibri" w:hAnsi="Calibri"/>
                <w:sz w:val="20"/>
              </w:rPr>
              <w:t>Create village under a cell</w:t>
            </w:r>
          </w:p>
        </w:tc>
      </w:tr>
      <w:tr w14:paraId="5D0F0F78">
        <w:tc>
          <w:tcPr>
            <w:tcW w:w="1296" w:type="dxa"/>
            <w:shd w:val="clear" w:color="auto" w:fill="DCE6F1"/>
            <w:vAlign w:val="center"/>
          </w:tcPr>
          <w:p w14:paraId="4C69C008">
            <w:pPr>
              <w:spacing w:after="0" w:line="240" w:lineRule="auto"/>
            </w:pPr>
            <w:r>
              <w:rPr>
                <w:rFonts w:ascii="Calibri" w:hAnsi="Calibri"/>
                <w:sz w:val="20"/>
              </w:rPr>
              <w:t>GET</w:t>
            </w:r>
          </w:p>
        </w:tc>
        <w:tc>
          <w:tcPr>
            <w:tcW w:w="3888" w:type="dxa"/>
            <w:shd w:val="clear" w:color="auto" w:fill="DCE6F1"/>
            <w:vAlign w:val="center"/>
          </w:tcPr>
          <w:p w14:paraId="5563B2C4">
            <w:pPr>
              <w:spacing w:after="0" w:line="240" w:lineRule="auto"/>
            </w:pPr>
            <w:r>
              <w:rPr>
                <w:rFonts w:ascii="Calibri" w:hAnsi="Calibri"/>
                <w:sz w:val="20"/>
              </w:rPr>
              <w:t>/villages / /villages/{id}</w:t>
            </w:r>
          </w:p>
        </w:tc>
        <w:tc>
          <w:tcPr>
            <w:tcW w:w="4896" w:type="dxa"/>
            <w:shd w:val="clear" w:color="auto" w:fill="DCE6F1"/>
            <w:vAlign w:val="center"/>
          </w:tcPr>
          <w:p w14:paraId="7DF5FFA9">
            <w:pPr>
              <w:spacing w:after="0" w:line="240" w:lineRule="auto"/>
            </w:pPr>
            <w:r>
              <w:rPr>
                <w:rFonts w:ascii="Calibri" w:hAnsi="Calibri"/>
                <w:sz w:val="20"/>
              </w:rPr>
              <w:t>List all / get village by ID</w:t>
            </w:r>
          </w:p>
        </w:tc>
      </w:tr>
      <w:tr w14:paraId="0BC610E1">
        <w:tc>
          <w:tcPr>
            <w:tcW w:w="1296" w:type="dxa"/>
            <w:shd w:val="clear" w:color="auto" w:fill="FFFFFF"/>
            <w:vAlign w:val="center"/>
          </w:tcPr>
          <w:p w14:paraId="74E24E74">
            <w:pPr>
              <w:spacing w:after="0" w:line="240" w:lineRule="auto"/>
            </w:pPr>
            <w:r>
              <w:rPr>
                <w:rFonts w:ascii="Calibri" w:hAnsi="Calibri"/>
                <w:sz w:val="20"/>
              </w:rPr>
              <w:t>PUT / DELETE</w:t>
            </w:r>
          </w:p>
        </w:tc>
        <w:tc>
          <w:tcPr>
            <w:tcW w:w="3888" w:type="dxa"/>
            <w:shd w:val="clear" w:color="auto" w:fill="FFFFFF"/>
            <w:vAlign w:val="center"/>
          </w:tcPr>
          <w:p w14:paraId="7CFAD434">
            <w:pPr>
              <w:spacing w:after="0" w:line="240" w:lineRule="auto"/>
            </w:pPr>
            <w:r>
              <w:rPr>
                <w:rFonts w:ascii="Calibri" w:hAnsi="Calibri"/>
                <w:sz w:val="20"/>
              </w:rPr>
              <w:t>/villages/{id}</w:t>
            </w:r>
          </w:p>
        </w:tc>
        <w:tc>
          <w:tcPr>
            <w:tcW w:w="4896" w:type="dxa"/>
            <w:shd w:val="clear" w:color="auto" w:fill="FFFFFF"/>
            <w:vAlign w:val="center"/>
          </w:tcPr>
          <w:p w14:paraId="5CDB054F">
            <w:pPr>
              <w:spacing w:after="0" w:line="240" w:lineRule="auto"/>
            </w:pPr>
            <w:r>
              <w:rPr>
                <w:rFonts w:ascii="Calibri" w:hAnsi="Calibri"/>
                <w:sz w:val="20"/>
              </w:rPr>
              <w:t>Update / delete village</w:t>
            </w:r>
          </w:p>
        </w:tc>
      </w:tr>
    </w:tbl>
    <w:p w14:paraId="1E82DAA3">
      <w:r>
        <w:br w:type="page"/>
      </w:r>
    </w:p>
    <w:p w14:paraId="2B28D06A">
      <w:pPr>
        <w:pStyle w:val="2"/>
        <w:jc w:val="left"/>
      </w:pPr>
      <w:r>
        <w:rPr>
          <w:color w:val="1F497D"/>
          <w:sz w:val="36"/>
        </w:rPr>
        <w:t>11. Exception Handling</w:t>
      </w:r>
    </w:p>
    <w:p w14:paraId="7669360B">
      <w:r>
        <w:rPr>
          <w:rFonts w:ascii="Calibri" w:hAnsi="Calibri"/>
          <w:b w:val="0"/>
          <w:i w:val="0"/>
          <w:sz w:val="22"/>
        </w:rPr>
        <w:t>A centralized GlobalExceptionHandler class annotated with @RestControllerAdvice intercepts exceptions thrown anywhere in the application and converts them into consistent JSON error responses. This avoids repetitive try/catch blocks in controllers.</w:t>
      </w:r>
    </w:p>
    <w:p w14:paraId="52E42438">
      <w:pPr>
        <w:spacing w:after="40"/>
      </w:pPr>
    </w:p>
    <w:p w14:paraId="7512D7F6">
      <w:pPr>
        <w:pStyle w:val="3"/>
      </w:pPr>
      <w:r>
        <w:rPr>
          <w:color w:val="2E74B5"/>
          <w:sz w:val="28"/>
        </w:rPr>
        <w:t>11.1 Custom Exceptions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4"/>
        <w:gridCol w:w="1408"/>
        <w:gridCol w:w="2259"/>
        <w:gridCol w:w="2335"/>
      </w:tblGrid>
      <w:tr w14:paraId="6F435776">
        <w:tc>
          <w:tcPr>
            <w:tcW w:w="2736" w:type="dxa"/>
            <w:shd w:val="clear" w:color="auto" w:fill="1F497D"/>
            <w:vAlign w:val="center"/>
          </w:tcPr>
          <w:p w14:paraId="31837777">
            <w:pPr>
              <w:spacing w:after="0" w:line="240" w:lineRule="auto"/>
              <w:jc w:val="center"/>
            </w:pPr>
            <w:r>
              <w:rPr>
                <w:rFonts w:ascii="Calibri" w:hAnsi="Calibri"/>
                <w:b/>
                <w:color w:val="FFFFFF"/>
                <w:sz w:val="20"/>
              </w:rPr>
              <w:t>Exception Class</w:t>
            </w:r>
          </w:p>
        </w:tc>
        <w:tc>
          <w:tcPr>
            <w:tcW w:w="1872" w:type="dxa"/>
            <w:shd w:val="clear" w:color="auto" w:fill="1F497D"/>
            <w:vAlign w:val="center"/>
          </w:tcPr>
          <w:p w14:paraId="442925B4">
            <w:pPr>
              <w:spacing w:after="0" w:line="240" w:lineRule="auto"/>
              <w:jc w:val="center"/>
            </w:pPr>
            <w:r>
              <w:rPr>
                <w:rFonts w:ascii="Calibri" w:hAnsi="Calibri"/>
                <w:b/>
                <w:color w:val="FFFFFF"/>
                <w:sz w:val="20"/>
              </w:rPr>
              <w:t>HTTP Status</w:t>
            </w:r>
          </w:p>
        </w:tc>
        <w:tc>
          <w:tcPr>
            <w:tcW w:w="2880" w:type="dxa"/>
            <w:shd w:val="clear" w:color="auto" w:fill="1F497D"/>
            <w:vAlign w:val="center"/>
          </w:tcPr>
          <w:p w14:paraId="4125FC4E">
            <w:pPr>
              <w:spacing w:after="0" w:line="240" w:lineRule="auto"/>
              <w:jc w:val="center"/>
            </w:pPr>
            <w:r>
              <w:rPr>
                <w:rFonts w:ascii="Calibri" w:hAnsi="Calibri"/>
                <w:b/>
                <w:color w:val="FFFFFF"/>
                <w:sz w:val="20"/>
              </w:rPr>
              <w:t>Constructor</w:t>
            </w:r>
          </w:p>
        </w:tc>
        <w:tc>
          <w:tcPr>
            <w:tcW w:w="3312" w:type="dxa"/>
            <w:shd w:val="clear" w:color="auto" w:fill="1F497D"/>
            <w:vAlign w:val="center"/>
          </w:tcPr>
          <w:p w14:paraId="6B4AA4D3">
            <w:pPr>
              <w:spacing w:after="0" w:line="240" w:lineRule="auto"/>
              <w:jc w:val="center"/>
            </w:pPr>
            <w:r>
              <w:rPr>
                <w:rFonts w:ascii="Calibri" w:hAnsi="Calibri"/>
                <w:b/>
                <w:color w:val="FFFFFF"/>
                <w:sz w:val="20"/>
              </w:rPr>
              <w:t>When Thrown</w:t>
            </w:r>
          </w:p>
        </w:tc>
      </w:tr>
      <w:tr w14:paraId="30E489AE">
        <w:tc>
          <w:tcPr>
            <w:tcW w:w="2736" w:type="dxa"/>
            <w:shd w:val="clear" w:color="auto" w:fill="FFFFFF"/>
            <w:vAlign w:val="center"/>
          </w:tcPr>
          <w:p w14:paraId="3C85FC49">
            <w:pPr>
              <w:spacing w:after="0" w:line="240" w:lineRule="auto"/>
            </w:pPr>
            <w:r>
              <w:rPr>
                <w:rFonts w:ascii="Calibri" w:hAnsi="Calibri"/>
                <w:sz w:val="20"/>
              </w:rPr>
              <w:t>ResourceNotFoundException</w:t>
            </w:r>
          </w:p>
        </w:tc>
        <w:tc>
          <w:tcPr>
            <w:tcW w:w="1872" w:type="dxa"/>
            <w:shd w:val="clear" w:color="auto" w:fill="FFFFFF"/>
            <w:vAlign w:val="center"/>
          </w:tcPr>
          <w:p w14:paraId="4A055B20">
            <w:pPr>
              <w:spacing w:after="0" w:line="240" w:lineRule="auto"/>
            </w:pPr>
            <w:r>
              <w:rPr>
                <w:rFonts w:ascii="Calibri" w:hAnsi="Calibri"/>
                <w:sz w:val="20"/>
              </w:rPr>
              <w:t>404 Not Found</w:t>
            </w:r>
          </w:p>
        </w:tc>
        <w:tc>
          <w:tcPr>
            <w:tcW w:w="2880" w:type="dxa"/>
            <w:shd w:val="clear" w:color="auto" w:fill="FFFFFF"/>
            <w:vAlign w:val="center"/>
          </w:tcPr>
          <w:p w14:paraId="5422756F">
            <w:pPr>
              <w:spacing w:after="0" w:line="240" w:lineRule="auto"/>
            </w:pPr>
            <w:r>
              <w:rPr>
                <w:rFonts w:ascii="Calibri" w:hAnsi="Calibri"/>
                <w:sz w:val="20"/>
              </w:rPr>
              <w:t>resourceName, fieldName, fieldValue</w:t>
            </w:r>
          </w:p>
        </w:tc>
        <w:tc>
          <w:tcPr>
            <w:tcW w:w="3312" w:type="dxa"/>
            <w:shd w:val="clear" w:color="auto" w:fill="FFFFFF"/>
            <w:vAlign w:val="center"/>
          </w:tcPr>
          <w:p w14:paraId="73F38A3E">
            <w:pPr>
              <w:spacing w:after="0" w:line="240" w:lineRule="auto"/>
            </w:pPr>
            <w:r>
              <w:rPr>
                <w:rFonts w:ascii="Calibri" w:hAnsi="Calibri"/>
                <w:sz w:val="20"/>
              </w:rPr>
              <w:t>Entity not found by ID, code, or name</w:t>
            </w:r>
          </w:p>
        </w:tc>
      </w:tr>
      <w:tr w14:paraId="63B5D81C">
        <w:tc>
          <w:tcPr>
            <w:tcW w:w="2736" w:type="dxa"/>
            <w:shd w:val="clear" w:color="auto" w:fill="DCE6F1"/>
            <w:vAlign w:val="center"/>
          </w:tcPr>
          <w:p w14:paraId="4A8CA185">
            <w:pPr>
              <w:spacing w:after="0" w:line="240" w:lineRule="auto"/>
            </w:pPr>
            <w:r>
              <w:rPr>
                <w:rFonts w:ascii="Calibri" w:hAnsi="Calibri"/>
                <w:sz w:val="20"/>
              </w:rPr>
              <w:t>DuplicateResourceException</w:t>
            </w:r>
          </w:p>
        </w:tc>
        <w:tc>
          <w:tcPr>
            <w:tcW w:w="1872" w:type="dxa"/>
            <w:shd w:val="clear" w:color="auto" w:fill="DCE6F1"/>
            <w:vAlign w:val="center"/>
          </w:tcPr>
          <w:p w14:paraId="65CB2672">
            <w:pPr>
              <w:spacing w:after="0" w:line="240" w:lineRule="auto"/>
            </w:pPr>
            <w:r>
              <w:rPr>
                <w:rFonts w:ascii="Calibri" w:hAnsi="Calibri"/>
                <w:sz w:val="20"/>
              </w:rPr>
              <w:t>409 Conflict</w:t>
            </w:r>
          </w:p>
        </w:tc>
        <w:tc>
          <w:tcPr>
            <w:tcW w:w="2880" w:type="dxa"/>
            <w:shd w:val="clear" w:color="auto" w:fill="DCE6F1"/>
            <w:vAlign w:val="center"/>
          </w:tcPr>
          <w:p w14:paraId="32204A75">
            <w:pPr>
              <w:spacing w:after="0" w:line="240" w:lineRule="auto"/>
            </w:pPr>
            <w:r>
              <w:rPr>
                <w:rFonts w:ascii="Calibri" w:hAnsi="Calibri"/>
                <w:sz w:val="20"/>
              </w:rPr>
              <w:t>message (String)</w:t>
            </w:r>
          </w:p>
        </w:tc>
        <w:tc>
          <w:tcPr>
            <w:tcW w:w="3312" w:type="dxa"/>
            <w:shd w:val="clear" w:color="auto" w:fill="DCE6F1"/>
            <w:vAlign w:val="center"/>
          </w:tcPr>
          <w:p w14:paraId="731D420C">
            <w:pPr>
              <w:spacing w:after="0" w:line="240" w:lineRule="auto"/>
            </w:pPr>
            <w:r>
              <w:rPr>
                <w:rFonts w:ascii="Calibri" w:hAnsi="Calibri"/>
                <w:sz w:val="20"/>
              </w:rPr>
              <w:t>Uniqueness check fails (email, national ID, etc.)</w:t>
            </w:r>
          </w:p>
        </w:tc>
      </w:tr>
    </w:tbl>
    <w:p w14:paraId="3EFBFE08">
      <w:pPr>
        <w:spacing w:after="40"/>
      </w:pPr>
    </w:p>
    <w:p w14:paraId="072B5893">
      <w:pPr>
        <w:pStyle w:val="3"/>
      </w:pPr>
      <w:r>
        <w:rPr>
          <w:color w:val="2E74B5"/>
          <w:sz w:val="28"/>
        </w:rPr>
        <w:t>11.2 Error Response Format</w:t>
      </w:r>
    </w:p>
    <w:p w14:paraId="25E6701A">
      <w:r>
        <w:rPr>
          <w:rFonts w:ascii="Calibri" w:hAnsi="Calibri"/>
          <w:b w:val="0"/>
          <w:i w:val="0"/>
          <w:sz w:val="22"/>
        </w:rPr>
        <w:t>All error responses return a structured JSON object:</w:t>
      </w:r>
    </w:p>
    <w:p w14:paraId="3B910A09">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"timestamp": "2026-02-28T10:30:00",</w:t>
      </w:r>
      <w:r>
        <w:rPr>
          <w:rFonts w:ascii="Courier New" w:hAnsi="Courier New"/>
          <w:color w:val="1A1A1A"/>
          <w:sz w:val="18"/>
        </w:rPr>
        <w:br w:type="textWrapping"/>
      </w:r>
      <w:r>
        <w:rPr>
          <w:rFonts w:ascii="Courier New" w:hAnsi="Courier New"/>
          <w:color w:val="1A1A1A"/>
          <w:sz w:val="18"/>
        </w:rPr>
        <w:t xml:space="preserve">  "status":    404,</w:t>
      </w:r>
      <w:r>
        <w:rPr>
          <w:rFonts w:ascii="Courier New" w:hAnsi="Courier New"/>
          <w:color w:val="1A1A1A"/>
          <w:sz w:val="18"/>
        </w:rPr>
        <w:br w:type="textWrapping"/>
      </w:r>
      <w:r>
        <w:rPr>
          <w:rFonts w:ascii="Courier New" w:hAnsi="Courier New"/>
          <w:color w:val="1A1A1A"/>
          <w:sz w:val="18"/>
        </w:rPr>
        <w:t xml:space="preserve">  "error":     "Not Found",</w:t>
      </w:r>
      <w:r>
        <w:rPr>
          <w:rFonts w:ascii="Courier New" w:hAnsi="Courier New"/>
          <w:color w:val="1A1A1A"/>
          <w:sz w:val="18"/>
        </w:rPr>
        <w:br w:type="textWrapping"/>
      </w:r>
      <w:r>
        <w:rPr>
          <w:rFonts w:ascii="Courier New" w:hAnsi="Courier New"/>
          <w:color w:val="1A1A1A"/>
          <w:sz w:val="18"/>
        </w:rPr>
        <w:t xml:space="preserve">  "message":   "Employee not found with id: '99'",</w:t>
      </w:r>
      <w:r>
        <w:rPr>
          <w:rFonts w:ascii="Courier New" w:hAnsi="Courier New"/>
          <w:color w:val="1A1A1A"/>
          <w:sz w:val="18"/>
        </w:rPr>
        <w:br w:type="textWrapping"/>
      </w:r>
      <w:r>
        <w:rPr>
          <w:rFonts w:ascii="Courier New" w:hAnsi="Courier New"/>
          <w:color w:val="1A1A1A"/>
          <w:sz w:val="18"/>
        </w:rPr>
        <w:t xml:space="preserve">  "path":      "/api/employees/99"</w:t>
      </w:r>
      <w:r>
        <w:rPr>
          <w:rFonts w:ascii="Courier New" w:hAnsi="Courier New"/>
          <w:color w:val="1A1A1A"/>
          <w:sz w:val="18"/>
        </w:rPr>
        <w:br w:type="textWrapping"/>
      </w:r>
      <w:r>
        <w:rPr>
          <w:rFonts w:ascii="Courier New" w:hAnsi="Courier New"/>
          <w:color w:val="1A1A1A"/>
          <w:sz w:val="18"/>
        </w:rPr>
        <w:t>}</w:t>
      </w:r>
    </w:p>
    <w:p w14:paraId="333CCC57">
      <w:pPr>
        <w:spacing w:after="40"/>
      </w:pPr>
    </w:p>
    <w:p w14:paraId="6740E0F6">
      <w:pPr>
        <w:pStyle w:val="3"/>
      </w:pPr>
      <w:r>
        <w:rPr>
          <w:color w:val="2E74B5"/>
          <w:sz w:val="28"/>
        </w:rPr>
        <w:t>11.3 GlobalExceptionHandler</w:t>
      </w:r>
    </w:p>
    <w:p w14:paraId="1DC14414">
      <w:pPr>
        <w:shd w:val="clear" w:color="auto" w:fill="F2F2F2"/>
        <w:ind w:left="576" w:right="576"/>
      </w:pPr>
      <w:r>
        <w:rPr>
          <w:rFonts w:ascii="Courier New" w:hAnsi="Courier New"/>
          <w:color w:val="1A1A1A"/>
          <w:sz w:val="18"/>
        </w:rPr>
        <w:t>@RestControllerAdvice</w:t>
      </w:r>
      <w:r>
        <w:rPr>
          <w:rFonts w:ascii="Courier New" w:hAnsi="Courier New"/>
          <w:color w:val="1A1A1A"/>
          <w:sz w:val="18"/>
        </w:rPr>
        <w:br w:type="textWrapping"/>
      </w:r>
      <w:r>
        <w:rPr>
          <w:rFonts w:ascii="Courier New" w:hAnsi="Courier New"/>
          <w:color w:val="1A1A1A"/>
          <w:sz w:val="18"/>
        </w:rPr>
        <w:t>public class GlobalExceptionHandler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@ExceptionHandler(ResourceNotFoundException.class)</w:t>
      </w:r>
      <w:r>
        <w:rPr>
          <w:rFonts w:ascii="Courier New" w:hAnsi="Courier New"/>
          <w:color w:val="1A1A1A"/>
          <w:sz w:val="18"/>
        </w:rPr>
        <w:br w:type="textWrapping"/>
      </w:r>
      <w:r>
        <w:rPr>
          <w:rFonts w:ascii="Courier New" w:hAnsi="Courier New"/>
          <w:color w:val="1A1A1A"/>
          <w:sz w:val="18"/>
        </w:rPr>
        <w:t xml:space="preserve">    public ResponseEntity&lt;Map&lt;String,Object&gt;&gt; handleResourceNotFound(...) { ...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@ExceptionHandler(DuplicateResourceException.class)</w:t>
      </w:r>
      <w:r>
        <w:rPr>
          <w:rFonts w:ascii="Courier New" w:hAnsi="Courier New"/>
          <w:color w:val="1A1A1A"/>
          <w:sz w:val="18"/>
        </w:rPr>
        <w:br w:type="textWrapping"/>
      </w:r>
      <w:r>
        <w:rPr>
          <w:rFonts w:ascii="Courier New" w:hAnsi="Courier New"/>
          <w:color w:val="1A1A1A"/>
          <w:sz w:val="18"/>
        </w:rPr>
        <w:t xml:space="preserve">    public ResponseEntity&lt;Map&lt;String,Object&gt;&gt; handleDuplicateResource(...) { ...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@ExceptionHandler(Exception.class)</w:t>
      </w:r>
      <w:r>
        <w:rPr>
          <w:rFonts w:ascii="Courier New" w:hAnsi="Courier New"/>
          <w:color w:val="1A1A1A"/>
          <w:sz w:val="18"/>
        </w:rPr>
        <w:br w:type="textWrapping"/>
      </w:r>
      <w:r>
        <w:rPr>
          <w:rFonts w:ascii="Courier New" w:hAnsi="Courier New"/>
          <w:color w:val="1A1A1A"/>
          <w:sz w:val="18"/>
        </w:rPr>
        <w:t xml:space="preserve">    public ResponseEntity&lt;Map&lt;String,Object&gt;&gt; handleGenericException(...) { ... }</w:t>
      </w:r>
      <w:r>
        <w:rPr>
          <w:rFonts w:ascii="Courier New" w:hAnsi="Courier New"/>
          <w:color w:val="1A1A1A"/>
          <w:sz w:val="18"/>
        </w:rPr>
        <w:br w:type="textWrapping"/>
      </w:r>
      <w:r>
        <w:rPr>
          <w:rFonts w:ascii="Courier New" w:hAnsi="Courier New"/>
          <w:color w:val="1A1A1A"/>
          <w:sz w:val="18"/>
        </w:rPr>
        <w:t>}</w:t>
      </w:r>
    </w:p>
    <w:p w14:paraId="48864547">
      <w:r>
        <w:br w:type="page"/>
      </w:r>
    </w:p>
    <w:p w14:paraId="4A1D01DA">
      <w:pPr>
        <w:pStyle w:val="2"/>
        <w:jc w:val="left"/>
      </w:pPr>
      <w:r>
        <w:rPr>
          <w:color w:val="1F497D"/>
          <w:sz w:val="36"/>
        </w:rPr>
        <w:t>12. Security Configuration</w:t>
      </w:r>
    </w:p>
    <w:p w14:paraId="409BC733">
      <w:r>
        <w:rPr>
          <w:rFonts w:ascii="Calibri" w:hAnsi="Calibri"/>
          <w:b w:val="0"/>
          <w:i w:val="0"/>
          <w:sz w:val="22"/>
        </w:rPr>
        <w:t>Spring Security is included as a dependency. Without configuration, it would block all endpoints with HTTP 401 Unauthorized. A SecurityConfig class provides a SecurityFilterChain bean that permits all requests without authentication. CSRF protection is disabled since this is a stateless REST API.</w:t>
      </w:r>
    </w:p>
    <w:p w14:paraId="4C61AC96">
      <w:pPr>
        <w:shd w:val="clear" w:color="auto" w:fill="F2F2F2"/>
        <w:ind w:left="576" w:right="576"/>
      </w:pPr>
      <w:r>
        <w:rPr>
          <w:rFonts w:ascii="Courier New" w:hAnsi="Courier New"/>
          <w:color w:val="1A1A1A"/>
          <w:sz w:val="18"/>
        </w:rPr>
        <w:t>@Configuration</w:t>
      </w:r>
      <w:r>
        <w:rPr>
          <w:rFonts w:ascii="Courier New" w:hAnsi="Courier New"/>
          <w:color w:val="1A1A1A"/>
          <w:sz w:val="18"/>
        </w:rPr>
        <w:br w:type="textWrapping"/>
      </w:r>
      <w:r>
        <w:rPr>
          <w:rFonts w:ascii="Courier New" w:hAnsi="Courier New"/>
          <w:color w:val="1A1A1A"/>
          <w:sz w:val="18"/>
        </w:rPr>
        <w:t>@EnableWebSecurity</w:t>
      </w:r>
      <w:r>
        <w:rPr>
          <w:rFonts w:ascii="Courier New" w:hAnsi="Courier New"/>
          <w:color w:val="1A1A1A"/>
          <w:sz w:val="18"/>
        </w:rPr>
        <w:br w:type="textWrapping"/>
      </w:r>
      <w:r>
        <w:rPr>
          <w:rFonts w:ascii="Courier New" w:hAnsi="Courier New"/>
          <w:color w:val="1A1A1A"/>
          <w:sz w:val="18"/>
        </w:rPr>
        <w:t>public class SecurityConfig {</w:t>
      </w:r>
      <w:r>
        <w:rPr>
          <w:rFonts w:ascii="Courier New" w:hAnsi="Courier New"/>
          <w:color w:val="1A1A1A"/>
          <w:sz w:val="18"/>
        </w:rPr>
        <w:br w:type="textWrapping"/>
      </w:r>
      <w:r>
        <w:rPr>
          <w:rFonts w:ascii="Courier New" w:hAnsi="Courier New"/>
          <w:color w:val="1A1A1A"/>
          <w:sz w:val="18"/>
        </w:rPr>
        <w:br w:type="textWrapping"/>
      </w:r>
      <w:r>
        <w:rPr>
          <w:rFonts w:ascii="Courier New" w:hAnsi="Courier New"/>
          <w:color w:val="1A1A1A"/>
          <w:sz w:val="18"/>
        </w:rPr>
        <w:t xml:space="preserve">    @Bean</w:t>
      </w:r>
      <w:r>
        <w:rPr>
          <w:rFonts w:ascii="Courier New" w:hAnsi="Courier New"/>
          <w:color w:val="1A1A1A"/>
          <w:sz w:val="18"/>
        </w:rPr>
        <w:br w:type="textWrapping"/>
      </w:r>
      <w:r>
        <w:rPr>
          <w:rFonts w:ascii="Courier New" w:hAnsi="Courier New"/>
          <w:color w:val="1A1A1A"/>
          <w:sz w:val="18"/>
        </w:rPr>
        <w:t xml:space="preserve">    public SecurityFilterChain securityFilterChain(HttpSecurity http) throws Exception {</w:t>
      </w:r>
      <w:r>
        <w:rPr>
          <w:rFonts w:ascii="Courier New" w:hAnsi="Courier New"/>
          <w:color w:val="1A1A1A"/>
          <w:sz w:val="18"/>
        </w:rPr>
        <w:br w:type="textWrapping"/>
      </w:r>
      <w:r>
        <w:rPr>
          <w:rFonts w:ascii="Courier New" w:hAnsi="Courier New"/>
          <w:color w:val="1A1A1A"/>
          <w:sz w:val="18"/>
        </w:rPr>
        <w:t xml:space="preserve">        http</w:t>
      </w:r>
      <w:r>
        <w:rPr>
          <w:rFonts w:ascii="Courier New" w:hAnsi="Courier New"/>
          <w:color w:val="1A1A1A"/>
          <w:sz w:val="18"/>
        </w:rPr>
        <w:br w:type="textWrapping"/>
      </w:r>
      <w:r>
        <w:rPr>
          <w:rFonts w:ascii="Courier New" w:hAnsi="Courier New"/>
          <w:color w:val="1A1A1A"/>
          <w:sz w:val="18"/>
        </w:rPr>
        <w:t xml:space="preserve">            .csrf(AbstractHttpConfigurer::disable)</w:t>
      </w:r>
      <w:r>
        <w:rPr>
          <w:rFonts w:ascii="Courier New" w:hAnsi="Courier New"/>
          <w:color w:val="1A1A1A"/>
          <w:sz w:val="18"/>
        </w:rPr>
        <w:br w:type="textWrapping"/>
      </w:r>
      <w:r>
        <w:rPr>
          <w:rFonts w:ascii="Courier New" w:hAnsi="Courier New"/>
          <w:color w:val="1A1A1A"/>
          <w:sz w:val="18"/>
        </w:rPr>
        <w:t xml:space="preserve">            .authorizeHttpRequests(auth -&gt; auth.anyRequest().permitAll());</w:t>
      </w:r>
      <w:r>
        <w:rPr>
          <w:rFonts w:ascii="Courier New" w:hAnsi="Courier New"/>
          <w:color w:val="1A1A1A"/>
          <w:sz w:val="18"/>
        </w:rPr>
        <w:br w:type="textWrapping"/>
      </w:r>
      <w:r>
        <w:rPr>
          <w:rFonts w:ascii="Courier New" w:hAnsi="Courier New"/>
          <w:color w:val="1A1A1A"/>
          <w:sz w:val="18"/>
        </w:rPr>
        <w:t xml:space="preserve">        return http.build();</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w:t>
      </w:r>
    </w:p>
    <w:p w14:paraId="1DF44E47">
      <w:r>
        <w:br w:type="page"/>
      </w:r>
    </w:p>
    <w:p w14:paraId="0A82E7D6">
      <w:pPr>
        <w:pStyle w:val="2"/>
        <w:jc w:val="left"/>
      </w:pPr>
      <w:r>
        <w:rPr>
          <w:color w:val="1F497D"/>
          <w:sz w:val="36"/>
        </w:rPr>
        <w:t>13. Key Design Patterns</w:t>
      </w:r>
    </w:p>
    <w:p w14:paraId="730C63DA">
      <w:pPr>
        <w:pStyle w:val="3"/>
      </w:pPr>
      <w:r>
        <w:rPr>
          <w:color w:val="2E74B5"/>
          <w:sz w:val="28"/>
        </w:rPr>
        <w:t>13.1 Transactional Session Management</w:t>
      </w:r>
    </w:p>
    <w:p w14:paraId="2E843E54">
      <w:r>
        <w:rPr>
          <w:rFonts w:ascii="Calibri" w:hAnsi="Calibri"/>
          <w:b w:val="0"/>
          <w:i w:val="0"/>
          <w:sz w:val="22"/>
        </w:rPr>
        <w:t>Because spring.jpa.open-in-view=false, the Hibernate session is closed the moment a service method returns. Jackson serialization happens after that — outside the session. To prevent LazyInitializationException, two rules are enforced:</w:t>
      </w:r>
    </w:p>
    <w:p w14:paraId="6250198B">
      <w:pPr>
        <w:pStyle w:val="23"/>
        <w:ind w:left="360"/>
      </w:pPr>
      <w:r>
        <w:rPr>
          <w:rFonts w:ascii="Calibri" w:hAnsi="Calibri"/>
          <w:b w:val="0"/>
          <w:i w:val="0"/>
          <w:sz w:val="22"/>
        </w:rPr>
        <w:t>All service methods are annotated with @Transactional or @Transactional(readOnly=true)</w:t>
      </w:r>
    </w:p>
    <w:p w14:paraId="1B11501F">
      <w:pPr>
        <w:pStyle w:val="23"/>
        <w:ind w:left="360"/>
      </w:pPr>
      <w:r>
        <w:rPr>
          <w:rFonts w:ascii="Calibri" w:hAnsi="Calibri"/>
          <w:b w:val="0"/>
          <w:i w:val="0"/>
          <w:sz w:val="22"/>
        </w:rPr>
        <w:t>All lazy-loaded collection fields in entities are annotated with @JsonIgnore so Jackson never tries to access them</w:t>
      </w:r>
    </w:p>
    <w:p w14:paraId="101ED3F8">
      <w:pPr>
        <w:pStyle w:val="23"/>
        <w:ind w:left="360"/>
      </w:pPr>
      <w:r>
        <w:rPr>
          <w:rFonts w:ascii="Calibri" w:hAnsi="Calibri"/>
          <w:b w:val="0"/>
          <w:i w:val="0"/>
          <w:sz w:val="22"/>
        </w:rPr>
        <w:t>Dedicated endpoints (e.g. /{id}/province, /{id}/location) handle relationship data within their own @Transactional service calls</w:t>
      </w:r>
    </w:p>
    <w:p w14:paraId="39C8DFE1">
      <w:pPr>
        <w:spacing w:after="40"/>
      </w:pPr>
    </w:p>
    <w:p w14:paraId="04E37720">
      <w:pPr>
        <w:pStyle w:val="3"/>
      </w:pPr>
      <w:r>
        <w:rPr>
          <w:color w:val="2E74B5"/>
          <w:sz w:val="28"/>
        </w:rPr>
        <w:t>13.2 @JsonIgnore on Lazy Collections</w:t>
      </w:r>
    </w:p>
    <w:p w14:paraId="642E91FE">
      <w:r>
        <w:rPr>
          <w:rFonts w:ascii="Calibri" w:hAnsi="Calibri"/>
          <w:b w:val="0"/>
          <w:i w:val="0"/>
          <w:sz w:val="22"/>
        </w:rPr>
        <w:t>Each entity serializes only its own scalar fields (id, name, email, etc.). Relationship data is always fetched through specific endpoints: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1649"/>
        <w:gridCol w:w="4670"/>
      </w:tblGrid>
      <w:tr w14:paraId="2444D6C0">
        <w:tc>
          <w:tcPr>
            <w:tcW w:w="2592" w:type="dxa"/>
            <w:shd w:val="clear" w:color="auto" w:fill="1F497D"/>
            <w:vAlign w:val="center"/>
          </w:tcPr>
          <w:p w14:paraId="08C70A70">
            <w:pPr>
              <w:spacing w:after="0" w:line="240" w:lineRule="auto"/>
              <w:jc w:val="center"/>
            </w:pPr>
            <w:r>
              <w:rPr>
                <w:rFonts w:ascii="Calibri" w:hAnsi="Calibri"/>
                <w:b/>
                <w:color w:val="FFFFFF"/>
                <w:sz w:val="20"/>
              </w:rPr>
              <w:t>Entity Field</w:t>
            </w:r>
          </w:p>
        </w:tc>
        <w:tc>
          <w:tcPr>
            <w:tcW w:w="1872" w:type="dxa"/>
            <w:shd w:val="clear" w:color="auto" w:fill="1F497D"/>
            <w:vAlign w:val="center"/>
          </w:tcPr>
          <w:p w14:paraId="55117F0C">
            <w:pPr>
              <w:spacing w:after="0" w:line="240" w:lineRule="auto"/>
              <w:jc w:val="center"/>
            </w:pPr>
            <w:r>
              <w:rPr>
                <w:rFonts w:ascii="Calibri" w:hAnsi="Calibri"/>
                <w:b/>
                <w:color w:val="FFFFFF"/>
                <w:sz w:val="20"/>
              </w:rPr>
              <w:t>Annotation</w:t>
            </w:r>
          </w:p>
        </w:tc>
        <w:tc>
          <w:tcPr>
            <w:tcW w:w="5616" w:type="dxa"/>
            <w:shd w:val="clear" w:color="auto" w:fill="1F497D"/>
            <w:vAlign w:val="center"/>
          </w:tcPr>
          <w:p w14:paraId="79475848">
            <w:pPr>
              <w:spacing w:after="0" w:line="240" w:lineRule="auto"/>
              <w:jc w:val="center"/>
            </w:pPr>
            <w:r>
              <w:rPr>
                <w:rFonts w:ascii="Calibri" w:hAnsi="Calibri"/>
                <w:b/>
                <w:color w:val="FFFFFF"/>
                <w:sz w:val="20"/>
              </w:rPr>
              <w:t>Instead Use</w:t>
            </w:r>
          </w:p>
        </w:tc>
      </w:tr>
      <w:tr w14:paraId="572207AA">
        <w:tc>
          <w:tcPr>
            <w:tcW w:w="2592" w:type="dxa"/>
            <w:shd w:val="clear" w:color="auto" w:fill="FFFFFF"/>
            <w:vAlign w:val="center"/>
          </w:tcPr>
          <w:p w14:paraId="4D70D1AC">
            <w:pPr>
              <w:spacing w:after="0" w:line="240" w:lineRule="auto"/>
            </w:pPr>
            <w:r>
              <w:rPr>
                <w:rFonts w:ascii="Calibri" w:hAnsi="Calibri"/>
                <w:sz w:val="20"/>
              </w:rPr>
              <w:t>Employee.location</w:t>
            </w:r>
          </w:p>
        </w:tc>
        <w:tc>
          <w:tcPr>
            <w:tcW w:w="1872" w:type="dxa"/>
            <w:shd w:val="clear" w:color="auto" w:fill="FFFFFF"/>
            <w:vAlign w:val="center"/>
          </w:tcPr>
          <w:p w14:paraId="160BCB7D">
            <w:pPr>
              <w:spacing w:after="0" w:line="240" w:lineRule="auto"/>
            </w:pPr>
            <w:r>
              <w:rPr>
                <w:rFonts w:ascii="Calibri" w:hAnsi="Calibri"/>
                <w:sz w:val="20"/>
              </w:rPr>
              <w:t>@JsonIgnore</w:t>
            </w:r>
          </w:p>
        </w:tc>
        <w:tc>
          <w:tcPr>
            <w:tcW w:w="5616" w:type="dxa"/>
            <w:shd w:val="clear" w:color="auto" w:fill="FFFFFF"/>
            <w:vAlign w:val="center"/>
          </w:tcPr>
          <w:p w14:paraId="36E132B3">
            <w:pPr>
              <w:spacing w:after="0" w:line="240" w:lineRule="auto"/>
            </w:pPr>
            <w:r>
              <w:rPr>
                <w:rFonts w:ascii="Calibri" w:hAnsi="Calibri"/>
                <w:sz w:val="20"/>
              </w:rPr>
              <w:t>GET /api/employees/{id}/location</w:t>
            </w:r>
          </w:p>
        </w:tc>
      </w:tr>
      <w:tr w14:paraId="73B68A3E">
        <w:tc>
          <w:tcPr>
            <w:tcW w:w="2592" w:type="dxa"/>
            <w:shd w:val="clear" w:color="auto" w:fill="DCE6F1"/>
            <w:vAlign w:val="center"/>
          </w:tcPr>
          <w:p w14:paraId="270E7216">
            <w:pPr>
              <w:spacing w:after="0" w:line="240" w:lineRule="auto"/>
            </w:pPr>
            <w:r>
              <w:rPr>
                <w:rFonts w:ascii="Calibri" w:hAnsi="Calibri"/>
                <w:sz w:val="20"/>
              </w:rPr>
              <w:t>Employee.profile</w:t>
            </w:r>
          </w:p>
        </w:tc>
        <w:tc>
          <w:tcPr>
            <w:tcW w:w="1872" w:type="dxa"/>
            <w:shd w:val="clear" w:color="auto" w:fill="DCE6F1"/>
            <w:vAlign w:val="center"/>
          </w:tcPr>
          <w:p w14:paraId="341FC95C">
            <w:pPr>
              <w:spacing w:after="0" w:line="240" w:lineRule="auto"/>
            </w:pPr>
            <w:r>
              <w:rPr>
                <w:rFonts w:ascii="Calibri" w:hAnsi="Calibri"/>
                <w:sz w:val="20"/>
              </w:rPr>
              <w:t>@JsonIgnore</w:t>
            </w:r>
          </w:p>
        </w:tc>
        <w:tc>
          <w:tcPr>
            <w:tcW w:w="5616" w:type="dxa"/>
            <w:shd w:val="clear" w:color="auto" w:fill="DCE6F1"/>
            <w:vAlign w:val="center"/>
          </w:tcPr>
          <w:p w14:paraId="2A231BEF">
            <w:pPr>
              <w:spacing w:after="0" w:line="240" w:lineRule="auto"/>
            </w:pPr>
            <w:r>
              <w:rPr>
                <w:rFonts w:ascii="Calibri" w:hAnsi="Calibri"/>
                <w:sz w:val="20"/>
              </w:rPr>
              <w:t>GET /api/profiles/employee/{id}</w:t>
            </w:r>
          </w:p>
        </w:tc>
      </w:tr>
      <w:tr w14:paraId="4F05DF22">
        <w:tc>
          <w:tcPr>
            <w:tcW w:w="2592" w:type="dxa"/>
            <w:shd w:val="clear" w:color="auto" w:fill="FFFFFF"/>
            <w:vAlign w:val="center"/>
          </w:tcPr>
          <w:p w14:paraId="74F4D8A1">
            <w:pPr>
              <w:spacing w:after="0" w:line="240" w:lineRule="auto"/>
            </w:pPr>
            <w:r>
              <w:rPr>
                <w:rFonts w:ascii="Calibri" w:hAnsi="Calibri"/>
                <w:sz w:val="20"/>
              </w:rPr>
              <w:t>Employee.leaveRequests</w:t>
            </w:r>
          </w:p>
        </w:tc>
        <w:tc>
          <w:tcPr>
            <w:tcW w:w="1872" w:type="dxa"/>
            <w:shd w:val="clear" w:color="auto" w:fill="FFFFFF"/>
            <w:vAlign w:val="center"/>
          </w:tcPr>
          <w:p w14:paraId="3A0E7FC0">
            <w:pPr>
              <w:spacing w:after="0" w:line="240" w:lineRule="auto"/>
            </w:pPr>
            <w:r>
              <w:rPr>
                <w:rFonts w:ascii="Calibri" w:hAnsi="Calibri"/>
                <w:sz w:val="20"/>
              </w:rPr>
              <w:t>@JsonIgnore</w:t>
            </w:r>
          </w:p>
        </w:tc>
        <w:tc>
          <w:tcPr>
            <w:tcW w:w="5616" w:type="dxa"/>
            <w:shd w:val="clear" w:color="auto" w:fill="FFFFFF"/>
            <w:vAlign w:val="center"/>
          </w:tcPr>
          <w:p w14:paraId="66DDEFC1">
            <w:pPr>
              <w:spacing w:after="0" w:line="240" w:lineRule="auto"/>
            </w:pPr>
            <w:r>
              <w:rPr>
                <w:rFonts w:ascii="Calibri" w:hAnsi="Calibri"/>
                <w:sz w:val="20"/>
              </w:rPr>
              <w:t>GET /api/leaves/employee/{id}</w:t>
            </w:r>
          </w:p>
        </w:tc>
      </w:tr>
      <w:tr w14:paraId="5CAE6A98">
        <w:tc>
          <w:tcPr>
            <w:tcW w:w="2592" w:type="dxa"/>
            <w:shd w:val="clear" w:color="auto" w:fill="DCE6F1"/>
            <w:vAlign w:val="center"/>
          </w:tcPr>
          <w:p w14:paraId="7AA983E2">
            <w:pPr>
              <w:spacing w:after="0" w:line="240" w:lineRule="auto"/>
            </w:pPr>
            <w:r>
              <w:rPr>
                <w:rFonts w:ascii="Calibri" w:hAnsi="Calibri"/>
                <w:sz w:val="20"/>
              </w:rPr>
              <w:t>Employee.trainings</w:t>
            </w:r>
          </w:p>
        </w:tc>
        <w:tc>
          <w:tcPr>
            <w:tcW w:w="1872" w:type="dxa"/>
            <w:shd w:val="clear" w:color="auto" w:fill="DCE6F1"/>
            <w:vAlign w:val="center"/>
          </w:tcPr>
          <w:p w14:paraId="7831E160">
            <w:pPr>
              <w:spacing w:after="0" w:line="240" w:lineRule="auto"/>
            </w:pPr>
            <w:r>
              <w:rPr>
                <w:rFonts w:ascii="Calibri" w:hAnsi="Calibri"/>
                <w:sz w:val="20"/>
              </w:rPr>
              <w:t>@JsonIgnore</w:t>
            </w:r>
          </w:p>
        </w:tc>
        <w:tc>
          <w:tcPr>
            <w:tcW w:w="5616" w:type="dxa"/>
            <w:shd w:val="clear" w:color="auto" w:fill="DCE6F1"/>
            <w:vAlign w:val="center"/>
          </w:tcPr>
          <w:p w14:paraId="56E0EBD9">
            <w:pPr>
              <w:spacing w:after="0" w:line="240" w:lineRule="auto"/>
            </w:pPr>
            <w:r>
              <w:rPr>
                <w:rFonts w:ascii="Calibri" w:hAnsi="Calibri"/>
                <w:sz w:val="20"/>
              </w:rPr>
              <w:t>GET /api/trainings/employee/{id}</w:t>
            </w:r>
          </w:p>
        </w:tc>
      </w:tr>
      <w:tr w14:paraId="116B7265">
        <w:tc>
          <w:tcPr>
            <w:tcW w:w="2592" w:type="dxa"/>
            <w:shd w:val="clear" w:color="auto" w:fill="FFFFFF"/>
            <w:vAlign w:val="center"/>
          </w:tcPr>
          <w:p w14:paraId="600641FF">
            <w:pPr>
              <w:spacing w:after="0" w:line="240" w:lineRule="auto"/>
            </w:pPr>
            <w:r>
              <w:rPr>
                <w:rFonts w:ascii="Calibri" w:hAnsi="Calibri"/>
                <w:sz w:val="20"/>
              </w:rPr>
              <w:t>Department.employees</w:t>
            </w:r>
          </w:p>
        </w:tc>
        <w:tc>
          <w:tcPr>
            <w:tcW w:w="1872" w:type="dxa"/>
            <w:shd w:val="clear" w:color="auto" w:fill="FFFFFF"/>
            <w:vAlign w:val="center"/>
          </w:tcPr>
          <w:p w14:paraId="5CCBB178">
            <w:pPr>
              <w:spacing w:after="0" w:line="240" w:lineRule="auto"/>
            </w:pPr>
            <w:r>
              <w:rPr>
                <w:rFonts w:ascii="Calibri" w:hAnsi="Calibri"/>
                <w:sz w:val="20"/>
              </w:rPr>
              <w:t>@JsonIgnore</w:t>
            </w:r>
          </w:p>
        </w:tc>
        <w:tc>
          <w:tcPr>
            <w:tcW w:w="5616" w:type="dxa"/>
            <w:shd w:val="clear" w:color="auto" w:fill="FFFFFF"/>
            <w:vAlign w:val="center"/>
          </w:tcPr>
          <w:p w14:paraId="3E0467C8">
            <w:pPr>
              <w:spacing w:after="0" w:line="240" w:lineRule="auto"/>
            </w:pPr>
            <w:r>
              <w:rPr>
                <w:rFonts w:ascii="Calibri" w:hAnsi="Calibri"/>
                <w:sz w:val="20"/>
              </w:rPr>
              <w:t>GET /api/departments/{id}/employees</w:t>
            </w:r>
          </w:p>
        </w:tc>
      </w:tr>
      <w:tr w14:paraId="15C2755C">
        <w:tc>
          <w:tcPr>
            <w:tcW w:w="2592" w:type="dxa"/>
            <w:shd w:val="clear" w:color="auto" w:fill="DCE6F1"/>
            <w:vAlign w:val="center"/>
          </w:tcPr>
          <w:p w14:paraId="638E2581">
            <w:pPr>
              <w:spacing w:after="0" w:line="240" w:lineRule="auto"/>
            </w:pPr>
            <w:r>
              <w:rPr>
                <w:rFonts w:ascii="Calibri" w:hAnsi="Calibri"/>
                <w:sz w:val="20"/>
              </w:rPr>
              <w:t>Location.children</w:t>
            </w:r>
          </w:p>
        </w:tc>
        <w:tc>
          <w:tcPr>
            <w:tcW w:w="1872" w:type="dxa"/>
            <w:shd w:val="clear" w:color="auto" w:fill="DCE6F1"/>
            <w:vAlign w:val="center"/>
          </w:tcPr>
          <w:p w14:paraId="0FE81366">
            <w:pPr>
              <w:spacing w:after="0" w:line="240" w:lineRule="auto"/>
            </w:pPr>
            <w:r>
              <w:rPr>
                <w:rFonts w:ascii="Calibri" w:hAnsi="Calibri"/>
                <w:sz w:val="20"/>
              </w:rPr>
              <w:t>@JsonIgnore</w:t>
            </w:r>
          </w:p>
        </w:tc>
        <w:tc>
          <w:tcPr>
            <w:tcW w:w="5616" w:type="dxa"/>
            <w:shd w:val="clear" w:color="auto" w:fill="DCE6F1"/>
            <w:vAlign w:val="center"/>
          </w:tcPr>
          <w:p w14:paraId="2073FE31">
            <w:pPr>
              <w:spacing w:after="0" w:line="240" w:lineRule="auto"/>
            </w:pPr>
            <w:r>
              <w:rPr>
                <w:rFonts w:ascii="Calibri" w:hAnsi="Calibri"/>
                <w:sz w:val="20"/>
              </w:rPr>
              <w:t>GET /api/locations/provinces/{id}/districts</w:t>
            </w:r>
          </w:p>
        </w:tc>
      </w:tr>
    </w:tbl>
    <w:p w14:paraId="450D07AB">
      <w:pPr>
        <w:spacing w:after="40"/>
      </w:pPr>
    </w:p>
    <w:p w14:paraId="1B48142F">
      <w:pPr>
        <w:pStyle w:val="3"/>
      </w:pPr>
      <w:r>
        <w:rPr>
          <w:color w:val="2E74B5"/>
          <w:sz w:val="28"/>
        </w:rPr>
        <w:t>13.3 Uniqueness Re-Check on Update</w:t>
      </w:r>
    </w:p>
    <w:p w14:paraId="51287306">
      <w:r>
        <w:rPr>
          <w:rFonts w:ascii="Calibri" w:hAnsi="Calibri"/>
          <w:b w:val="0"/>
          <w:i w:val="0"/>
          <w:sz w:val="22"/>
        </w:rPr>
        <w:t>When updating a resource, uniqueness is only re-checked if the unique field has actually changed. This prevents false conflicts when saving an entity with the same value it already has:</w:t>
      </w:r>
    </w:p>
    <w:p w14:paraId="3F9D2E81">
      <w:pPr>
        <w:shd w:val="clear" w:color="auto" w:fill="F2F2F2"/>
        <w:ind w:left="576" w:right="576"/>
      </w:pPr>
      <w:r>
        <w:rPr>
          <w:rFonts w:ascii="Courier New" w:hAnsi="Courier New"/>
          <w:color w:val="1A1A1A"/>
          <w:sz w:val="18"/>
        </w:rPr>
        <w:t>// Only re-check email if the user is changing it</w:t>
      </w:r>
      <w:r>
        <w:rPr>
          <w:rFonts w:ascii="Courier New" w:hAnsi="Courier New"/>
          <w:color w:val="1A1A1A"/>
          <w:sz w:val="18"/>
        </w:rPr>
        <w:br w:type="textWrapping"/>
      </w:r>
      <w:r>
        <w:rPr>
          <w:rFonts w:ascii="Courier New" w:hAnsi="Courier New"/>
          <w:color w:val="1A1A1A"/>
          <w:sz w:val="18"/>
        </w:rPr>
        <w:t>if (!existing.getEmail().equals(updated.getEmail())) {</w:t>
      </w:r>
      <w:r>
        <w:rPr>
          <w:rFonts w:ascii="Courier New" w:hAnsi="Courier New"/>
          <w:color w:val="1A1A1A"/>
          <w:sz w:val="18"/>
        </w:rPr>
        <w:br w:type="textWrapping"/>
      </w:r>
      <w:r>
        <w:rPr>
          <w:rFonts w:ascii="Courier New" w:hAnsi="Courier New"/>
          <w:color w:val="1A1A1A"/>
          <w:sz w:val="18"/>
        </w:rPr>
        <w:t xml:space="preserve">    if (employeeRepository.existsByEmail(updated.getEmail())) {</w:t>
      </w:r>
      <w:r>
        <w:rPr>
          <w:rFonts w:ascii="Courier New" w:hAnsi="Courier New"/>
          <w:color w:val="1A1A1A"/>
          <w:sz w:val="18"/>
        </w:rPr>
        <w:br w:type="textWrapping"/>
      </w:r>
      <w:r>
        <w:rPr>
          <w:rFonts w:ascii="Courier New" w:hAnsi="Courier New"/>
          <w:color w:val="1A1A1A"/>
          <w:sz w:val="18"/>
        </w:rPr>
        <w:t xml:space="preserve">        throw new DuplicateResourceException("Email already in use");</w:t>
      </w:r>
      <w:r>
        <w:rPr>
          <w:rFonts w:ascii="Courier New" w:hAnsi="Courier New"/>
          <w:color w:val="1A1A1A"/>
          <w:sz w:val="18"/>
        </w:rPr>
        <w:br w:type="textWrapping"/>
      </w:r>
      <w:r>
        <w:rPr>
          <w:rFonts w:ascii="Courier New" w:hAnsi="Courier New"/>
          <w:color w:val="1A1A1A"/>
          <w:sz w:val="18"/>
        </w:rPr>
        <w:t xml:space="preserve">    }</w:t>
      </w:r>
      <w:r>
        <w:rPr>
          <w:rFonts w:ascii="Courier New" w:hAnsi="Courier New"/>
          <w:color w:val="1A1A1A"/>
          <w:sz w:val="18"/>
        </w:rPr>
        <w:br w:type="textWrapping"/>
      </w:r>
      <w:r>
        <w:rPr>
          <w:rFonts w:ascii="Courier New" w:hAnsi="Courier New"/>
          <w:color w:val="1A1A1A"/>
          <w:sz w:val="18"/>
        </w:rPr>
        <w:t xml:space="preserve">    existing.setEmail(updated.getEmail());</w:t>
      </w:r>
      <w:r>
        <w:rPr>
          <w:rFonts w:ascii="Courier New" w:hAnsi="Courier New"/>
          <w:color w:val="1A1A1A"/>
          <w:sz w:val="18"/>
        </w:rPr>
        <w:br w:type="textWrapping"/>
      </w:r>
      <w:r>
        <w:rPr>
          <w:rFonts w:ascii="Courier New" w:hAnsi="Courier New"/>
          <w:color w:val="1A1A1A"/>
          <w:sz w:val="18"/>
        </w:rPr>
        <w:t>}</w:t>
      </w:r>
    </w:p>
    <w:p w14:paraId="642153D8">
      <w:pPr>
        <w:spacing w:after="40"/>
      </w:pPr>
    </w:p>
    <w:p w14:paraId="37EB6E8C">
      <w:pPr>
        <w:pStyle w:val="3"/>
      </w:pPr>
      <w:r>
        <w:rPr>
          <w:color w:val="2E74B5"/>
          <w:sz w:val="28"/>
        </w:rPr>
        <w:t>13.4 Safe Deletion Patterns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7"/>
        <w:gridCol w:w="6789"/>
      </w:tblGrid>
      <w:tr w14:paraId="059F1D63">
        <w:tc>
          <w:tcPr>
            <w:tcW w:w="2160" w:type="dxa"/>
            <w:shd w:val="clear" w:color="auto" w:fill="1F497D"/>
            <w:vAlign w:val="center"/>
          </w:tcPr>
          <w:p w14:paraId="11B25247">
            <w:pPr>
              <w:spacing w:after="0" w:line="240" w:lineRule="auto"/>
              <w:jc w:val="center"/>
            </w:pPr>
            <w:r>
              <w:rPr>
                <w:rFonts w:ascii="Calibri" w:hAnsi="Calibri"/>
                <w:b/>
                <w:color w:val="FFFFFF"/>
                <w:sz w:val="20"/>
              </w:rPr>
              <w:t>Entity</w:t>
            </w:r>
          </w:p>
        </w:tc>
        <w:tc>
          <w:tcPr>
            <w:tcW w:w="7920" w:type="dxa"/>
            <w:shd w:val="clear" w:color="auto" w:fill="1F497D"/>
            <w:vAlign w:val="center"/>
          </w:tcPr>
          <w:p w14:paraId="0ED691F9">
            <w:pPr>
              <w:spacing w:after="0" w:line="240" w:lineRule="auto"/>
              <w:jc w:val="center"/>
            </w:pPr>
            <w:r>
              <w:rPr>
                <w:rFonts w:ascii="Calibri" w:hAnsi="Calibri"/>
                <w:b/>
                <w:color w:val="FFFFFF"/>
                <w:sz w:val="20"/>
              </w:rPr>
              <w:t>Delete Strategy</w:t>
            </w:r>
          </w:p>
        </w:tc>
      </w:tr>
      <w:tr w14:paraId="53920F82">
        <w:tc>
          <w:tcPr>
            <w:tcW w:w="2160" w:type="dxa"/>
            <w:shd w:val="clear" w:color="auto" w:fill="FFFFFF"/>
            <w:vAlign w:val="center"/>
          </w:tcPr>
          <w:p w14:paraId="79EF6CD2">
            <w:pPr>
              <w:spacing w:after="0" w:line="240" w:lineRule="auto"/>
            </w:pPr>
            <w:r>
              <w:rPr>
                <w:rFonts w:ascii="Calibri" w:hAnsi="Calibri"/>
                <w:sz w:val="20"/>
              </w:rPr>
              <w:t>Employee</w:t>
            </w:r>
          </w:p>
        </w:tc>
        <w:tc>
          <w:tcPr>
            <w:tcW w:w="7920" w:type="dxa"/>
            <w:shd w:val="clear" w:color="auto" w:fill="FFFFFF"/>
            <w:vAlign w:val="center"/>
          </w:tcPr>
          <w:p w14:paraId="14A83504">
            <w:pPr>
              <w:spacing w:after="0" w:line="240" w:lineRule="auto"/>
            </w:pPr>
            <w:r>
              <w:rPr>
                <w:rFonts w:ascii="Calibri" w:hAnsi="Calibri"/>
                <w:sz w:val="20"/>
              </w:rPr>
              <w:t>Clear trainings set first (owning side) → avoids FK violation on employee_trainings → then delete</w:t>
            </w:r>
          </w:p>
        </w:tc>
      </w:tr>
      <w:tr w14:paraId="3D3AF9CD">
        <w:tc>
          <w:tcPr>
            <w:tcW w:w="2160" w:type="dxa"/>
            <w:shd w:val="clear" w:color="auto" w:fill="DCE6F1"/>
            <w:vAlign w:val="center"/>
          </w:tcPr>
          <w:p w14:paraId="6462C7F6">
            <w:pPr>
              <w:spacing w:after="0" w:line="240" w:lineRule="auto"/>
            </w:pPr>
            <w:r>
              <w:rPr>
                <w:rFonts w:ascii="Calibri" w:hAnsi="Calibri"/>
                <w:sz w:val="20"/>
              </w:rPr>
              <w:t>EmployeeProfile</w:t>
            </w:r>
          </w:p>
        </w:tc>
        <w:tc>
          <w:tcPr>
            <w:tcW w:w="7920" w:type="dxa"/>
            <w:shd w:val="clear" w:color="auto" w:fill="DCE6F1"/>
            <w:vAlign w:val="center"/>
          </w:tcPr>
          <w:p w14:paraId="481253FC">
            <w:pPr>
              <w:spacing w:after="0" w:line="240" w:lineRule="auto"/>
            </w:pPr>
            <w:r>
              <w:rPr>
                <w:rFonts w:ascii="Calibri" w:hAnsi="Calibri"/>
                <w:sz w:val="20"/>
              </w:rPr>
              <w:t>Set employee.profile = null and save employee → orphanRemoval deletes the profile row</w:t>
            </w:r>
          </w:p>
        </w:tc>
      </w:tr>
      <w:tr w14:paraId="69005F1F">
        <w:tc>
          <w:tcPr>
            <w:tcW w:w="2160" w:type="dxa"/>
            <w:shd w:val="clear" w:color="auto" w:fill="FFFFFF"/>
            <w:vAlign w:val="center"/>
          </w:tcPr>
          <w:p w14:paraId="6A9910ED">
            <w:pPr>
              <w:spacing w:after="0" w:line="240" w:lineRule="auto"/>
            </w:pPr>
            <w:r>
              <w:rPr>
                <w:rFonts w:ascii="Calibri" w:hAnsi="Calibri"/>
                <w:sz w:val="20"/>
              </w:rPr>
              <w:t>Department</w:t>
            </w:r>
          </w:p>
        </w:tc>
        <w:tc>
          <w:tcPr>
            <w:tcW w:w="7920" w:type="dxa"/>
            <w:shd w:val="clear" w:color="auto" w:fill="FFFFFF"/>
            <w:vAlign w:val="center"/>
          </w:tcPr>
          <w:p w14:paraId="648D81F2">
            <w:pPr>
              <w:spacing w:after="0" w:line="240" w:lineRule="auto"/>
            </w:pPr>
            <w:r>
              <w:rPr>
                <w:rFonts w:ascii="Calibri" w:hAnsi="Calibri"/>
                <w:sz w:val="20"/>
              </w:rPr>
              <w:t>No cascade on employees → Hibernate issues UPDATE SET department_id = NULL before deleting</w:t>
            </w:r>
          </w:p>
        </w:tc>
      </w:tr>
      <w:tr w14:paraId="164B4E24">
        <w:tc>
          <w:tcPr>
            <w:tcW w:w="2160" w:type="dxa"/>
            <w:shd w:val="clear" w:color="auto" w:fill="DCE6F1"/>
            <w:vAlign w:val="center"/>
          </w:tcPr>
          <w:p w14:paraId="13A1255B">
            <w:pPr>
              <w:spacing w:after="0" w:line="240" w:lineRule="auto"/>
            </w:pPr>
            <w:r>
              <w:rPr>
                <w:rFonts w:ascii="Calibri" w:hAnsi="Calibri"/>
                <w:sz w:val="20"/>
              </w:rPr>
              <w:t>Training</w:t>
            </w:r>
          </w:p>
        </w:tc>
        <w:tc>
          <w:tcPr>
            <w:tcW w:w="7920" w:type="dxa"/>
            <w:shd w:val="clear" w:color="auto" w:fill="DCE6F1"/>
            <w:vAlign w:val="center"/>
          </w:tcPr>
          <w:p w14:paraId="5753C00B">
            <w:pPr>
              <w:spacing w:after="0" w:line="240" w:lineRule="auto"/>
            </w:pPr>
            <w:r>
              <w:rPr>
                <w:rFonts w:ascii="Calibri" w:hAnsi="Calibri"/>
                <w:sz w:val="20"/>
              </w:rPr>
              <w:t>Iterate training.employees (inverse side), remove via employee.trainings (owning side) → then delete</w:t>
            </w:r>
          </w:p>
        </w:tc>
      </w:tr>
      <w:tr w14:paraId="6DC86B4C">
        <w:tc>
          <w:tcPr>
            <w:tcW w:w="2160" w:type="dxa"/>
            <w:shd w:val="clear" w:color="auto" w:fill="FFFFFF"/>
            <w:vAlign w:val="center"/>
          </w:tcPr>
          <w:p w14:paraId="7C2CBCB4">
            <w:pPr>
              <w:spacing w:after="0" w:line="240" w:lineRule="auto"/>
            </w:pPr>
            <w:r>
              <w:rPr>
                <w:rFonts w:ascii="Calibri" w:hAnsi="Calibri"/>
                <w:sz w:val="20"/>
              </w:rPr>
              <w:t>Location</w:t>
            </w:r>
          </w:p>
        </w:tc>
        <w:tc>
          <w:tcPr>
            <w:tcW w:w="7920" w:type="dxa"/>
            <w:shd w:val="clear" w:color="auto" w:fill="FFFFFF"/>
            <w:vAlign w:val="center"/>
          </w:tcPr>
          <w:p w14:paraId="484C9DA6">
            <w:pPr>
              <w:spacing w:after="0" w:line="240" w:lineRule="auto"/>
            </w:pPr>
            <w:r>
              <w:rPr>
                <w:rFonts w:ascii="Calibri" w:hAnsi="Calibri"/>
                <w:sz w:val="20"/>
              </w:rPr>
              <w:t>CascadeType.ALL on children → deleting Province cascades to all Districts, Sectors, Cells, Villages</w:t>
            </w:r>
          </w:p>
        </w:tc>
      </w:tr>
    </w:tbl>
    <w:p w14:paraId="179FDE19">
      <w:r>
        <w:br w:type="page"/>
      </w:r>
    </w:p>
    <w:p w14:paraId="27060C4F">
      <w:pPr>
        <w:pStyle w:val="2"/>
        <w:jc w:val="left"/>
      </w:pPr>
      <w:r>
        <w:rPr>
          <w:color w:val="1F497D"/>
          <w:sz w:val="36"/>
        </w:rPr>
        <w:t>14. Midterm Requirements Coverage</w:t>
      </w:r>
    </w:p>
    <w:p w14:paraId="50BF4C0F">
      <w:r>
        <w:rPr>
          <w:rFonts w:ascii="Calibri" w:hAnsi="Calibri"/>
          <w:b w:val="0"/>
          <w:i w:val="0"/>
          <w:sz w:val="22"/>
        </w:rPr>
        <w:t>The following table maps each graded requirement from the examination rubric to the specific implementation in this codebase.</w:t>
      </w:r>
    </w:p>
    <w:p w14:paraId="1B56862E">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
        <w:gridCol w:w="2054"/>
        <w:gridCol w:w="840"/>
        <w:gridCol w:w="924"/>
        <w:gridCol w:w="4655"/>
      </w:tblGrid>
      <w:tr w14:paraId="0F1FC283">
        <w:tc>
          <w:tcPr>
            <w:tcW w:w="432" w:type="dxa"/>
            <w:shd w:val="clear" w:color="auto" w:fill="1F497D"/>
            <w:vAlign w:val="center"/>
          </w:tcPr>
          <w:p w14:paraId="1B1D8FD2">
            <w:pPr>
              <w:spacing w:after="0" w:line="240" w:lineRule="auto"/>
              <w:jc w:val="center"/>
            </w:pPr>
            <w:r>
              <w:rPr>
                <w:rFonts w:ascii="Calibri" w:hAnsi="Calibri"/>
                <w:b/>
                <w:color w:val="FFFFFF"/>
                <w:sz w:val="20"/>
              </w:rPr>
              <w:t>#</w:t>
            </w:r>
          </w:p>
        </w:tc>
        <w:tc>
          <w:tcPr>
            <w:tcW w:w="2592" w:type="dxa"/>
            <w:shd w:val="clear" w:color="auto" w:fill="1F497D"/>
            <w:vAlign w:val="center"/>
          </w:tcPr>
          <w:p w14:paraId="2AB4982A">
            <w:pPr>
              <w:spacing w:after="0" w:line="240" w:lineRule="auto"/>
              <w:jc w:val="center"/>
            </w:pPr>
            <w:r>
              <w:rPr>
                <w:rFonts w:ascii="Calibri" w:hAnsi="Calibri"/>
                <w:b/>
                <w:color w:val="FFFFFF"/>
                <w:sz w:val="20"/>
              </w:rPr>
              <w:t>Requirement</w:t>
            </w:r>
          </w:p>
        </w:tc>
        <w:tc>
          <w:tcPr>
            <w:tcW w:w="864" w:type="dxa"/>
            <w:shd w:val="clear" w:color="auto" w:fill="1F497D"/>
            <w:vAlign w:val="center"/>
          </w:tcPr>
          <w:p w14:paraId="741C5161">
            <w:pPr>
              <w:spacing w:after="0" w:line="240" w:lineRule="auto"/>
              <w:jc w:val="center"/>
            </w:pPr>
            <w:r>
              <w:rPr>
                <w:rFonts w:ascii="Calibri" w:hAnsi="Calibri"/>
                <w:b/>
                <w:color w:val="FFFFFF"/>
                <w:sz w:val="20"/>
              </w:rPr>
              <w:t>Marks</w:t>
            </w:r>
          </w:p>
        </w:tc>
        <w:tc>
          <w:tcPr>
            <w:tcW w:w="1008" w:type="dxa"/>
            <w:shd w:val="clear" w:color="auto" w:fill="1F497D"/>
            <w:vAlign w:val="center"/>
          </w:tcPr>
          <w:p w14:paraId="257B8897">
            <w:pPr>
              <w:spacing w:after="0" w:line="240" w:lineRule="auto"/>
              <w:jc w:val="center"/>
            </w:pPr>
            <w:r>
              <w:rPr>
                <w:rFonts w:ascii="Calibri" w:hAnsi="Calibri"/>
                <w:b/>
                <w:color w:val="FFFFFF"/>
                <w:sz w:val="20"/>
              </w:rPr>
              <w:t>Status</w:t>
            </w:r>
          </w:p>
        </w:tc>
        <w:tc>
          <w:tcPr>
            <w:tcW w:w="5184" w:type="dxa"/>
            <w:shd w:val="clear" w:color="auto" w:fill="1F497D"/>
            <w:vAlign w:val="center"/>
          </w:tcPr>
          <w:p w14:paraId="622F33E2">
            <w:pPr>
              <w:spacing w:after="0" w:line="240" w:lineRule="auto"/>
              <w:jc w:val="center"/>
            </w:pPr>
            <w:r>
              <w:rPr>
                <w:rFonts w:ascii="Calibri" w:hAnsi="Calibri"/>
                <w:b/>
                <w:color w:val="FFFFFF"/>
                <w:sz w:val="20"/>
              </w:rPr>
              <w:t>Where Implemented</w:t>
            </w:r>
          </w:p>
        </w:tc>
      </w:tr>
      <w:tr w14:paraId="1AC56466">
        <w:tc>
          <w:tcPr>
            <w:tcW w:w="432" w:type="dxa"/>
            <w:shd w:val="clear" w:color="auto" w:fill="FFFFFF"/>
            <w:vAlign w:val="center"/>
          </w:tcPr>
          <w:p w14:paraId="0466D1A3">
            <w:pPr>
              <w:spacing w:after="0" w:line="240" w:lineRule="auto"/>
            </w:pPr>
            <w:r>
              <w:rPr>
                <w:rFonts w:ascii="Calibri" w:hAnsi="Calibri"/>
                <w:sz w:val="20"/>
              </w:rPr>
              <w:t>1</w:t>
            </w:r>
          </w:p>
        </w:tc>
        <w:tc>
          <w:tcPr>
            <w:tcW w:w="2592" w:type="dxa"/>
            <w:shd w:val="clear" w:color="auto" w:fill="FFFFFF"/>
            <w:vAlign w:val="center"/>
          </w:tcPr>
          <w:p w14:paraId="04D586C2">
            <w:pPr>
              <w:spacing w:after="0" w:line="240" w:lineRule="auto"/>
            </w:pPr>
            <w:r>
              <w:rPr>
                <w:rFonts w:ascii="Calibri" w:hAnsi="Calibri"/>
                <w:sz w:val="20"/>
              </w:rPr>
              <w:t>ERD with at least 5 tables</w:t>
            </w:r>
          </w:p>
        </w:tc>
        <w:tc>
          <w:tcPr>
            <w:tcW w:w="864" w:type="dxa"/>
            <w:shd w:val="clear" w:color="auto" w:fill="FFFFFF"/>
            <w:vAlign w:val="center"/>
          </w:tcPr>
          <w:p w14:paraId="7B8C67C0">
            <w:pPr>
              <w:spacing w:after="0" w:line="240" w:lineRule="auto"/>
            </w:pPr>
            <w:r>
              <w:rPr>
                <w:rFonts w:ascii="Calibri" w:hAnsi="Calibri"/>
                <w:sz w:val="20"/>
              </w:rPr>
              <w:t>3</w:t>
            </w:r>
          </w:p>
        </w:tc>
        <w:tc>
          <w:tcPr>
            <w:tcW w:w="1008" w:type="dxa"/>
            <w:shd w:val="clear" w:color="auto" w:fill="FFFFFF"/>
            <w:vAlign w:val="center"/>
          </w:tcPr>
          <w:p w14:paraId="0DA76627">
            <w:pPr>
              <w:spacing w:after="0" w:line="240" w:lineRule="auto"/>
            </w:pPr>
            <w:r>
              <w:rPr>
                <w:rFonts w:ascii="Calibri" w:hAnsi="Calibri"/>
                <w:sz w:val="20"/>
              </w:rPr>
              <w:t>✓ Met</w:t>
            </w:r>
          </w:p>
        </w:tc>
        <w:tc>
          <w:tcPr>
            <w:tcW w:w="5184" w:type="dxa"/>
            <w:shd w:val="clear" w:color="auto" w:fill="FFFFFF"/>
            <w:vAlign w:val="center"/>
          </w:tcPr>
          <w:p w14:paraId="147D7C5D">
            <w:pPr>
              <w:spacing w:after="0" w:line="240" w:lineRule="auto"/>
            </w:pPr>
            <w:r>
              <w:rPr>
                <w:rFonts w:ascii="Calibri" w:hAnsi="Calibri"/>
                <w:sz w:val="20"/>
              </w:rPr>
              <w:t>6 entities: employees, employee_profiles, departments, locations, trainings, leave_requests + employee_trainings join table</w:t>
            </w:r>
          </w:p>
        </w:tc>
      </w:tr>
      <w:tr w14:paraId="604A495E">
        <w:tc>
          <w:tcPr>
            <w:tcW w:w="432" w:type="dxa"/>
            <w:shd w:val="clear" w:color="auto" w:fill="DCE6F1"/>
            <w:vAlign w:val="center"/>
          </w:tcPr>
          <w:p w14:paraId="651CE395">
            <w:pPr>
              <w:spacing w:after="0" w:line="240" w:lineRule="auto"/>
            </w:pPr>
            <w:r>
              <w:rPr>
                <w:rFonts w:ascii="Calibri" w:hAnsi="Calibri"/>
                <w:sz w:val="20"/>
              </w:rPr>
              <w:t>2</w:t>
            </w:r>
          </w:p>
        </w:tc>
        <w:tc>
          <w:tcPr>
            <w:tcW w:w="2592" w:type="dxa"/>
            <w:shd w:val="clear" w:color="auto" w:fill="DCE6F1"/>
            <w:vAlign w:val="center"/>
          </w:tcPr>
          <w:p w14:paraId="4605D018">
            <w:pPr>
              <w:spacing w:after="0" w:line="240" w:lineRule="auto"/>
            </w:pPr>
            <w:r>
              <w:rPr>
                <w:rFonts w:ascii="Calibri" w:hAnsi="Calibri"/>
                <w:sz w:val="20"/>
              </w:rPr>
              <w:t>Saving Location (self-referencing)</w:t>
            </w:r>
          </w:p>
        </w:tc>
        <w:tc>
          <w:tcPr>
            <w:tcW w:w="864" w:type="dxa"/>
            <w:shd w:val="clear" w:color="auto" w:fill="DCE6F1"/>
            <w:vAlign w:val="center"/>
          </w:tcPr>
          <w:p w14:paraId="78E9C63D">
            <w:pPr>
              <w:spacing w:after="0" w:line="240" w:lineRule="auto"/>
            </w:pPr>
            <w:r>
              <w:rPr>
                <w:rFonts w:ascii="Calibri" w:hAnsi="Calibri"/>
                <w:sz w:val="20"/>
              </w:rPr>
              <w:t>2</w:t>
            </w:r>
          </w:p>
        </w:tc>
        <w:tc>
          <w:tcPr>
            <w:tcW w:w="1008" w:type="dxa"/>
            <w:shd w:val="clear" w:color="auto" w:fill="DCE6F1"/>
            <w:vAlign w:val="center"/>
          </w:tcPr>
          <w:p w14:paraId="4F13BC5A">
            <w:pPr>
              <w:spacing w:after="0" w:line="240" w:lineRule="auto"/>
            </w:pPr>
            <w:r>
              <w:rPr>
                <w:rFonts w:ascii="Calibri" w:hAnsi="Calibri"/>
                <w:sz w:val="20"/>
              </w:rPr>
              <w:t>✓ Met</w:t>
            </w:r>
          </w:p>
        </w:tc>
        <w:tc>
          <w:tcPr>
            <w:tcW w:w="5184" w:type="dxa"/>
            <w:shd w:val="clear" w:color="auto" w:fill="DCE6F1"/>
            <w:vAlign w:val="center"/>
          </w:tcPr>
          <w:p w14:paraId="0D7683A4">
            <w:pPr>
              <w:spacing w:after="0" w:line="240" w:lineRule="auto"/>
            </w:pPr>
            <w:r>
              <w:rPr>
                <w:rFonts w:ascii="Calibri" w:hAnsi="Calibri"/>
                <w:sz w:val="20"/>
              </w:rPr>
              <w:t>Location.java — single self-referencing table with parent_id FK and LocationType enum</w:t>
            </w:r>
          </w:p>
        </w:tc>
      </w:tr>
      <w:tr w14:paraId="190254B6">
        <w:tc>
          <w:tcPr>
            <w:tcW w:w="432" w:type="dxa"/>
            <w:shd w:val="clear" w:color="auto" w:fill="FFFFFF"/>
            <w:vAlign w:val="center"/>
          </w:tcPr>
          <w:p w14:paraId="352B2E06">
            <w:pPr>
              <w:spacing w:after="0" w:line="240" w:lineRule="auto"/>
            </w:pPr>
            <w:r>
              <w:rPr>
                <w:rFonts w:ascii="Calibri" w:hAnsi="Calibri"/>
                <w:sz w:val="20"/>
              </w:rPr>
              <w:t>3</w:t>
            </w:r>
          </w:p>
        </w:tc>
        <w:tc>
          <w:tcPr>
            <w:tcW w:w="2592" w:type="dxa"/>
            <w:shd w:val="clear" w:color="auto" w:fill="FFFFFF"/>
            <w:vAlign w:val="center"/>
          </w:tcPr>
          <w:p w14:paraId="0AADB6D9">
            <w:pPr>
              <w:spacing w:after="0" w:line="240" w:lineRule="auto"/>
            </w:pPr>
            <w:r>
              <w:rPr>
                <w:rFonts w:ascii="Calibri" w:hAnsi="Calibri"/>
                <w:sz w:val="20"/>
              </w:rPr>
              <w:t>Sorting + Pagination</w:t>
            </w:r>
          </w:p>
        </w:tc>
        <w:tc>
          <w:tcPr>
            <w:tcW w:w="864" w:type="dxa"/>
            <w:shd w:val="clear" w:color="auto" w:fill="FFFFFF"/>
            <w:vAlign w:val="center"/>
          </w:tcPr>
          <w:p w14:paraId="069057FC">
            <w:pPr>
              <w:spacing w:after="0" w:line="240" w:lineRule="auto"/>
            </w:pPr>
            <w:r>
              <w:rPr>
                <w:rFonts w:ascii="Calibri" w:hAnsi="Calibri"/>
                <w:sz w:val="20"/>
              </w:rPr>
              <w:t>5</w:t>
            </w:r>
          </w:p>
        </w:tc>
        <w:tc>
          <w:tcPr>
            <w:tcW w:w="1008" w:type="dxa"/>
            <w:shd w:val="clear" w:color="auto" w:fill="FFFFFF"/>
            <w:vAlign w:val="center"/>
          </w:tcPr>
          <w:p w14:paraId="5784129E">
            <w:pPr>
              <w:spacing w:after="0" w:line="240" w:lineRule="auto"/>
            </w:pPr>
            <w:r>
              <w:rPr>
                <w:rFonts w:ascii="Calibri" w:hAnsi="Calibri"/>
                <w:sz w:val="20"/>
              </w:rPr>
              <w:t>✓ Met</w:t>
            </w:r>
          </w:p>
        </w:tc>
        <w:tc>
          <w:tcPr>
            <w:tcW w:w="5184" w:type="dxa"/>
            <w:shd w:val="clear" w:color="auto" w:fill="FFFFFF"/>
            <w:vAlign w:val="center"/>
          </w:tcPr>
          <w:p w14:paraId="793A404A">
            <w:pPr>
              <w:spacing w:after="0" w:line="240" w:lineRule="auto"/>
            </w:pPr>
            <w:r>
              <w:rPr>
                <w:rFonts w:ascii="Calibri" w:hAnsi="Calibri"/>
                <w:sz w:val="20"/>
              </w:rPr>
              <w:t>Page&lt;T&gt; return types, Pageable parameters, buildPageable() helper — in EmployeeController and LeaveRequestController</w:t>
            </w:r>
          </w:p>
        </w:tc>
      </w:tr>
      <w:tr w14:paraId="7D2E3C00">
        <w:tc>
          <w:tcPr>
            <w:tcW w:w="432" w:type="dxa"/>
            <w:shd w:val="clear" w:color="auto" w:fill="DCE6F1"/>
            <w:vAlign w:val="center"/>
          </w:tcPr>
          <w:p w14:paraId="22C2CE31">
            <w:pPr>
              <w:spacing w:after="0" w:line="240" w:lineRule="auto"/>
            </w:pPr>
            <w:r>
              <w:rPr>
                <w:rFonts w:ascii="Calibri" w:hAnsi="Calibri"/>
                <w:sz w:val="20"/>
              </w:rPr>
              <w:t>4</w:t>
            </w:r>
          </w:p>
        </w:tc>
        <w:tc>
          <w:tcPr>
            <w:tcW w:w="2592" w:type="dxa"/>
            <w:shd w:val="clear" w:color="auto" w:fill="DCE6F1"/>
            <w:vAlign w:val="center"/>
          </w:tcPr>
          <w:p w14:paraId="7D218CFC">
            <w:pPr>
              <w:spacing w:after="0" w:line="240" w:lineRule="auto"/>
            </w:pPr>
            <w:r>
              <w:rPr>
                <w:rFonts w:ascii="Calibri" w:hAnsi="Calibri"/>
                <w:sz w:val="20"/>
              </w:rPr>
              <w:t>Many-to-Many relationship</w:t>
            </w:r>
          </w:p>
        </w:tc>
        <w:tc>
          <w:tcPr>
            <w:tcW w:w="864" w:type="dxa"/>
            <w:shd w:val="clear" w:color="auto" w:fill="DCE6F1"/>
            <w:vAlign w:val="center"/>
          </w:tcPr>
          <w:p w14:paraId="314BBE8D">
            <w:pPr>
              <w:spacing w:after="0" w:line="240" w:lineRule="auto"/>
            </w:pPr>
            <w:r>
              <w:rPr>
                <w:rFonts w:ascii="Calibri" w:hAnsi="Calibri"/>
                <w:sz w:val="20"/>
              </w:rPr>
              <w:t>3</w:t>
            </w:r>
          </w:p>
        </w:tc>
        <w:tc>
          <w:tcPr>
            <w:tcW w:w="1008" w:type="dxa"/>
            <w:shd w:val="clear" w:color="auto" w:fill="DCE6F1"/>
            <w:vAlign w:val="center"/>
          </w:tcPr>
          <w:p w14:paraId="02003BC7">
            <w:pPr>
              <w:spacing w:after="0" w:line="240" w:lineRule="auto"/>
            </w:pPr>
            <w:r>
              <w:rPr>
                <w:rFonts w:ascii="Calibri" w:hAnsi="Calibri"/>
                <w:sz w:val="20"/>
              </w:rPr>
              <w:t>✓ Met</w:t>
            </w:r>
          </w:p>
        </w:tc>
        <w:tc>
          <w:tcPr>
            <w:tcW w:w="5184" w:type="dxa"/>
            <w:shd w:val="clear" w:color="auto" w:fill="DCE6F1"/>
            <w:vAlign w:val="center"/>
          </w:tcPr>
          <w:p w14:paraId="13097972">
            <w:pPr>
              <w:spacing w:after="0" w:line="240" w:lineRule="auto"/>
            </w:pPr>
            <w:r>
              <w:rPr>
                <w:rFonts w:ascii="Calibri" w:hAnsi="Calibri"/>
                <w:sz w:val="20"/>
              </w:rPr>
              <w:t>Employee ↔ Training via employee_trainings. TrainingService.assignEmployeeToTraining / removeEmployeeFromTraining</w:t>
            </w:r>
          </w:p>
        </w:tc>
      </w:tr>
      <w:tr w14:paraId="2737199A">
        <w:tc>
          <w:tcPr>
            <w:tcW w:w="432" w:type="dxa"/>
            <w:shd w:val="clear" w:color="auto" w:fill="FFFFFF"/>
            <w:vAlign w:val="center"/>
          </w:tcPr>
          <w:p w14:paraId="043D9D21">
            <w:pPr>
              <w:spacing w:after="0" w:line="240" w:lineRule="auto"/>
            </w:pPr>
            <w:r>
              <w:rPr>
                <w:rFonts w:ascii="Calibri" w:hAnsi="Calibri"/>
                <w:sz w:val="20"/>
              </w:rPr>
              <w:t>5</w:t>
            </w:r>
          </w:p>
        </w:tc>
        <w:tc>
          <w:tcPr>
            <w:tcW w:w="2592" w:type="dxa"/>
            <w:shd w:val="clear" w:color="auto" w:fill="FFFFFF"/>
            <w:vAlign w:val="center"/>
          </w:tcPr>
          <w:p w14:paraId="353A98BD">
            <w:pPr>
              <w:spacing w:after="0" w:line="240" w:lineRule="auto"/>
            </w:pPr>
            <w:r>
              <w:rPr>
                <w:rFonts w:ascii="Calibri" w:hAnsi="Calibri"/>
                <w:sz w:val="20"/>
              </w:rPr>
              <w:t>One-to-Many relationship</w:t>
            </w:r>
          </w:p>
        </w:tc>
        <w:tc>
          <w:tcPr>
            <w:tcW w:w="864" w:type="dxa"/>
            <w:shd w:val="clear" w:color="auto" w:fill="FFFFFF"/>
            <w:vAlign w:val="center"/>
          </w:tcPr>
          <w:p w14:paraId="71E1C6AB">
            <w:pPr>
              <w:spacing w:after="0" w:line="240" w:lineRule="auto"/>
            </w:pPr>
            <w:r>
              <w:rPr>
                <w:rFonts w:ascii="Calibri" w:hAnsi="Calibri"/>
                <w:sz w:val="20"/>
              </w:rPr>
              <w:t>2</w:t>
            </w:r>
          </w:p>
        </w:tc>
        <w:tc>
          <w:tcPr>
            <w:tcW w:w="1008" w:type="dxa"/>
            <w:shd w:val="clear" w:color="auto" w:fill="FFFFFF"/>
            <w:vAlign w:val="center"/>
          </w:tcPr>
          <w:p w14:paraId="0F7F5980">
            <w:pPr>
              <w:spacing w:after="0" w:line="240" w:lineRule="auto"/>
            </w:pPr>
            <w:r>
              <w:rPr>
                <w:rFonts w:ascii="Calibri" w:hAnsi="Calibri"/>
                <w:sz w:val="20"/>
              </w:rPr>
              <w:t>✓ Met</w:t>
            </w:r>
          </w:p>
        </w:tc>
        <w:tc>
          <w:tcPr>
            <w:tcW w:w="5184" w:type="dxa"/>
            <w:shd w:val="clear" w:color="auto" w:fill="FFFFFF"/>
            <w:vAlign w:val="center"/>
          </w:tcPr>
          <w:p w14:paraId="235EC6F5">
            <w:pPr>
              <w:spacing w:after="0" w:line="240" w:lineRule="auto"/>
            </w:pPr>
            <w:r>
              <w:rPr>
                <w:rFonts w:ascii="Calibri" w:hAnsi="Calibri"/>
                <w:sz w:val="20"/>
              </w:rPr>
              <w:t>Department → Employee, Employee → LeaveRequest, Location → Location (self-ref)</w:t>
            </w:r>
          </w:p>
        </w:tc>
      </w:tr>
      <w:tr w14:paraId="44569115">
        <w:tc>
          <w:tcPr>
            <w:tcW w:w="432" w:type="dxa"/>
            <w:shd w:val="clear" w:color="auto" w:fill="DCE6F1"/>
            <w:vAlign w:val="center"/>
          </w:tcPr>
          <w:p w14:paraId="414BDDA0">
            <w:pPr>
              <w:spacing w:after="0" w:line="240" w:lineRule="auto"/>
            </w:pPr>
            <w:r>
              <w:rPr>
                <w:rFonts w:ascii="Calibri" w:hAnsi="Calibri"/>
                <w:sz w:val="20"/>
              </w:rPr>
              <w:t>6</w:t>
            </w:r>
          </w:p>
        </w:tc>
        <w:tc>
          <w:tcPr>
            <w:tcW w:w="2592" w:type="dxa"/>
            <w:shd w:val="clear" w:color="auto" w:fill="DCE6F1"/>
            <w:vAlign w:val="center"/>
          </w:tcPr>
          <w:p w14:paraId="336A02F1">
            <w:pPr>
              <w:spacing w:after="0" w:line="240" w:lineRule="auto"/>
            </w:pPr>
            <w:r>
              <w:rPr>
                <w:rFonts w:ascii="Calibri" w:hAnsi="Calibri"/>
                <w:sz w:val="20"/>
              </w:rPr>
              <w:t>One-to-One relationship</w:t>
            </w:r>
          </w:p>
        </w:tc>
        <w:tc>
          <w:tcPr>
            <w:tcW w:w="864" w:type="dxa"/>
            <w:shd w:val="clear" w:color="auto" w:fill="DCE6F1"/>
            <w:vAlign w:val="center"/>
          </w:tcPr>
          <w:p w14:paraId="4551CC27">
            <w:pPr>
              <w:spacing w:after="0" w:line="240" w:lineRule="auto"/>
            </w:pPr>
            <w:r>
              <w:rPr>
                <w:rFonts w:ascii="Calibri" w:hAnsi="Calibri"/>
                <w:sz w:val="20"/>
              </w:rPr>
              <w:t>2</w:t>
            </w:r>
          </w:p>
        </w:tc>
        <w:tc>
          <w:tcPr>
            <w:tcW w:w="1008" w:type="dxa"/>
            <w:shd w:val="clear" w:color="auto" w:fill="DCE6F1"/>
            <w:vAlign w:val="center"/>
          </w:tcPr>
          <w:p w14:paraId="6AF2455E">
            <w:pPr>
              <w:spacing w:after="0" w:line="240" w:lineRule="auto"/>
            </w:pPr>
            <w:r>
              <w:rPr>
                <w:rFonts w:ascii="Calibri" w:hAnsi="Calibri"/>
                <w:sz w:val="20"/>
              </w:rPr>
              <w:t>✓ Met</w:t>
            </w:r>
          </w:p>
        </w:tc>
        <w:tc>
          <w:tcPr>
            <w:tcW w:w="5184" w:type="dxa"/>
            <w:shd w:val="clear" w:color="auto" w:fill="DCE6F1"/>
            <w:vAlign w:val="center"/>
          </w:tcPr>
          <w:p w14:paraId="443D30B0">
            <w:pPr>
              <w:spacing w:after="0" w:line="240" w:lineRule="auto"/>
            </w:pPr>
            <w:r>
              <w:rPr>
                <w:rFonts w:ascii="Calibri" w:hAnsi="Calibri"/>
                <w:sz w:val="20"/>
              </w:rPr>
              <w:t>Employee ↔ EmployeeProfile — Employee owns profile_id FK with CascadeType.ALL + orphanRemoval</w:t>
            </w:r>
          </w:p>
        </w:tc>
      </w:tr>
      <w:tr w14:paraId="2DDB6D78">
        <w:tc>
          <w:tcPr>
            <w:tcW w:w="432" w:type="dxa"/>
            <w:shd w:val="clear" w:color="auto" w:fill="FFFFFF"/>
            <w:vAlign w:val="center"/>
          </w:tcPr>
          <w:p w14:paraId="79BE2ADE">
            <w:pPr>
              <w:spacing w:after="0" w:line="240" w:lineRule="auto"/>
            </w:pPr>
            <w:r>
              <w:rPr>
                <w:rFonts w:ascii="Calibri" w:hAnsi="Calibri"/>
                <w:sz w:val="20"/>
              </w:rPr>
              <w:t>7</w:t>
            </w:r>
          </w:p>
        </w:tc>
        <w:tc>
          <w:tcPr>
            <w:tcW w:w="2592" w:type="dxa"/>
            <w:shd w:val="clear" w:color="auto" w:fill="FFFFFF"/>
            <w:vAlign w:val="center"/>
          </w:tcPr>
          <w:p w14:paraId="0F28AF6C">
            <w:pPr>
              <w:spacing w:after="0" w:line="240" w:lineRule="auto"/>
            </w:pPr>
            <w:r>
              <w:rPr>
                <w:rFonts w:ascii="Calibri" w:hAnsi="Calibri"/>
                <w:sz w:val="20"/>
              </w:rPr>
              <w:t>existsBy() methods</w:t>
            </w:r>
          </w:p>
        </w:tc>
        <w:tc>
          <w:tcPr>
            <w:tcW w:w="864" w:type="dxa"/>
            <w:shd w:val="clear" w:color="auto" w:fill="FFFFFF"/>
            <w:vAlign w:val="center"/>
          </w:tcPr>
          <w:p w14:paraId="0F5E00B2">
            <w:pPr>
              <w:spacing w:after="0" w:line="240" w:lineRule="auto"/>
            </w:pPr>
            <w:r>
              <w:rPr>
                <w:rFonts w:ascii="Calibri" w:hAnsi="Calibri"/>
                <w:sz w:val="20"/>
              </w:rPr>
              <w:t>2</w:t>
            </w:r>
          </w:p>
        </w:tc>
        <w:tc>
          <w:tcPr>
            <w:tcW w:w="1008" w:type="dxa"/>
            <w:shd w:val="clear" w:color="auto" w:fill="FFFFFF"/>
            <w:vAlign w:val="center"/>
          </w:tcPr>
          <w:p w14:paraId="015AA72F">
            <w:pPr>
              <w:spacing w:after="0" w:line="240" w:lineRule="auto"/>
            </w:pPr>
            <w:r>
              <w:rPr>
                <w:rFonts w:ascii="Calibri" w:hAnsi="Calibri"/>
                <w:sz w:val="20"/>
              </w:rPr>
              <w:t>✓ Met</w:t>
            </w:r>
          </w:p>
        </w:tc>
        <w:tc>
          <w:tcPr>
            <w:tcW w:w="5184" w:type="dxa"/>
            <w:shd w:val="clear" w:color="auto" w:fill="FFFFFF"/>
            <w:vAlign w:val="center"/>
          </w:tcPr>
          <w:p w14:paraId="0F23CAB4">
            <w:pPr>
              <w:spacing w:after="0" w:line="240" w:lineRule="auto"/>
            </w:pPr>
            <w:r>
              <w:rPr>
                <w:rFonts w:ascii="Calibri" w:hAnsi="Calibri"/>
                <w:sz w:val="20"/>
              </w:rPr>
              <w:t>existsByEmail, existsByNationalId, existsByName, existsByCode, existsByTitle — all used in services</w:t>
            </w:r>
          </w:p>
        </w:tc>
      </w:tr>
      <w:tr w14:paraId="175656B9">
        <w:tc>
          <w:tcPr>
            <w:tcW w:w="432" w:type="dxa"/>
            <w:shd w:val="clear" w:color="auto" w:fill="DCE6F1"/>
            <w:vAlign w:val="center"/>
          </w:tcPr>
          <w:p w14:paraId="130869CA">
            <w:pPr>
              <w:spacing w:after="0" w:line="240" w:lineRule="auto"/>
            </w:pPr>
            <w:r>
              <w:rPr>
                <w:rFonts w:ascii="Calibri" w:hAnsi="Calibri"/>
                <w:sz w:val="20"/>
              </w:rPr>
              <w:t>8</w:t>
            </w:r>
          </w:p>
        </w:tc>
        <w:tc>
          <w:tcPr>
            <w:tcW w:w="2592" w:type="dxa"/>
            <w:shd w:val="clear" w:color="auto" w:fill="DCE6F1"/>
            <w:vAlign w:val="center"/>
          </w:tcPr>
          <w:p w14:paraId="5BF8344A">
            <w:pPr>
              <w:spacing w:after="0" w:line="240" w:lineRule="auto"/>
            </w:pPr>
            <w:r>
              <w:rPr>
                <w:rFonts w:ascii="Calibri" w:hAnsi="Calibri"/>
                <w:sz w:val="20"/>
              </w:rPr>
              <w:t>Employees by province code OR name</w:t>
            </w:r>
          </w:p>
        </w:tc>
        <w:tc>
          <w:tcPr>
            <w:tcW w:w="864" w:type="dxa"/>
            <w:shd w:val="clear" w:color="auto" w:fill="DCE6F1"/>
            <w:vAlign w:val="center"/>
          </w:tcPr>
          <w:p w14:paraId="6FA7CAF6">
            <w:pPr>
              <w:spacing w:after="0" w:line="240" w:lineRule="auto"/>
            </w:pPr>
            <w:r>
              <w:rPr>
                <w:rFonts w:ascii="Calibri" w:hAnsi="Calibri"/>
                <w:sz w:val="20"/>
              </w:rPr>
              <w:t>4</w:t>
            </w:r>
          </w:p>
        </w:tc>
        <w:tc>
          <w:tcPr>
            <w:tcW w:w="1008" w:type="dxa"/>
            <w:shd w:val="clear" w:color="auto" w:fill="DCE6F1"/>
            <w:vAlign w:val="center"/>
          </w:tcPr>
          <w:p w14:paraId="5A830600">
            <w:pPr>
              <w:spacing w:after="0" w:line="240" w:lineRule="auto"/>
            </w:pPr>
            <w:r>
              <w:rPr>
                <w:rFonts w:ascii="Calibri" w:hAnsi="Calibri"/>
                <w:sz w:val="20"/>
              </w:rPr>
              <w:t>✓ Met</w:t>
            </w:r>
          </w:p>
        </w:tc>
        <w:tc>
          <w:tcPr>
            <w:tcW w:w="5184" w:type="dxa"/>
            <w:shd w:val="clear" w:color="auto" w:fill="DCE6F1"/>
            <w:vAlign w:val="center"/>
          </w:tcPr>
          <w:p w14:paraId="4BFC8C8B">
            <w:pPr>
              <w:spacing w:after="0" w:line="240" w:lineRule="auto"/>
            </w:pPr>
            <w:r>
              <w:rPr>
                <w:rFonts w:ascii="Calibri" w:hAnsi="Calibri"/>
                <w:sz w:val="20"/>
              </w:rPr>
              <w:t>GET /api/employees/province/code/{code} and /province/name/{name} — uses descendant-ID traversal</w:t>
            </w:r>
          </w:p>
        </w:tc>
      </w:tr>
      <w:tr w14:paraId="3A0A3329">
        <w:tc>
          <w:tcPr>
            <w:tcW w:w="432" w:type="dxa"/>
            <w:shd w:val="clear" w:color="auto" w:fill="FFFFFF"/>
            <w:vAlign w:val="center"/>
          </w:tcPr>
          <w:p w14:paraId="59F8ECAB">
            <w:pPr>
              <w:spacing w:after="0" w:line="240" w:lineRule="auto"/>
            </w:pPr>
            <w:r>
              <w:rPr>
                <w:rFonts w:ascii="Calibri" w:hAnsi="Calibri"/>
                <w:sz w:val="20"/>
              </w:rPr>
              <w:t>9</w:t>
            </w:r>
          </w:p>
        </w:tc>
        <w:tc>
          <w:tcPr>
            <w:tcW w:w="2592" w:type="dxa"/>
            <w:shd w:val="clear" w:color="auto" w:fill="FFFFFF"/>
            <w:vAlign w:val="center"/>
          </w:tcPr>
          <w:p w14:paraId="6DA2ADC9">
            <w:pPr>
              <w:spacing w:after="0" w:line="240" w:lineRule="auto"/>
            </w:pPr>
            <w:r>
              <w:rPr>
                <w:rFonts w:ascii="Calibri" w:hAnsi="Calibri"/>
                <w:sz w:val="20"/>
              </w:rPr>
              <w:t>Viva-Voce theory questions</w:t>
            </w:r>
          </w:p>
        </w:tc>
        <w:tc>
          <w:tcPr>
            <w:tcW w:w="864" w:type="dxa"/>
            <w:shd w:val="clear" w:color="auto" w:fill="FFFFFF"/>
            <w:vAlign w:val="center"/>
          </w:tcPr>
          <w:p w14:paraId="5C47E5CC">
            <w:pPr>
              <w:spacing w:after="0" w:line="240" w:lineRule="auto"/>
            </w:pPr>
            <w:r>
              <w:rPr>
                <w:rFonts w:ascii="Calibri" w:hAnsi="Calibri"/>
                <w:sz w:val="20"/>
              </w:rPr>
              <w:t>7</w:t>
            </w:r>
          </w:p>
        </w:tc>
        <w:tc>
          <w:tcPr>
            <w:tcW w:w="1008" w:type="dxa"/>
            <w:shd w:val="clear" w:color="auto" w:fill="FFFFFF"/>
            <w:vAlign w:val="center"/>
          </w:tcPr>
          <w:p w14:paraId="1FF9F0EE">
            <w:pPr>
              <w:spacing w:after="0" w:line="240" w:lineRule="auto"/>
            </w:pPr>
            <w:r>
              <w:rPr>
                <w:rFonts w:ascii="Calibri" w:hAnsi="Calibri"/>
                <w:sz w:val="20"/>
              </w:rPr>
              <w:t>Oral exam</w:t>
            </w:r>
          </w:p>
        </w:tc>
        <w:tc>
          <w:tcPr>
            <w:tcW w:w="5184" w:type="dxa"/>
            <w:shd w:val="clear" w:color="auto" w:fill="FFFFFF"/>
            <w:vAlign w:val="center"/>
          </w:tcPr>
          <w:p w14:paraId="58CA518F">
            <w:pPr>
              <w:spacing w:after="0" w:line="240" w:lineRule="auto"/>
            </w:pPr>
            <w:r>
              <w:rPr>
                <w:rFonts w:ascii="Calibri" w:hAnsi="Calibri"/>
                <w:sz w:val="20"/>
              </w:rPr>
              <w:t>—</w:t>
            </w:r>
          </w:p>
        </w:tc>
      </w:tr>
    </w:tbl>
    <w:p w14:paraId="1A8A6DD3">
      <w:pPr>
        <w:spacing w:after="40"/>
      </w:pPr>
    </w:p>
    <w:p w14:paraId="2006890F">
      <w:r>
        <w:rPr>
          <w:rFonts w:ascii="Calibri" w:hAnsi="Calibri"/>
          <w:b/>
          <w:i w:val="0"/>
          <w:sz w:val="22"/>
        </w:rPr>
        <w:t>Total technical marks achievable from code: 23 / 23  ✓</w:t>
      </w:r>
    </w:p>
    <w:p w14:paraId="5757A906">
      <w:r>
        <w:rPr>
          <w:rFonts w:ascii="Calibri" w:hAnsi="Calibri"/>
          <w:b w:val="0"/>
          <w:i/>
          <w:sz w:val="22"/>
        </w:rPr>
        <w:t>Remaining 7 marks depend on verbal explanation during examination.</w:t>
      </w:r>
    </w:p>
    <w:p w14:paraId="2642B8E5">
      <w:r>
        <w:br w:type="page"/>
      </w:r>
    </w:p>
    <w:p w14:paraId="3E369EF5">
      <w:pPr>
        <w:pStyle w:val="2"/>
        <w:jc w:val="left"/>
      </w:pPr>
      <w:r>
        <w:rPr>
          <w:color w:val="1F497D"/>
          <w:sz w:val="36"/>
        </w:rPr>
        <w:t>Appendix — Quick API Reference</w:t>
      </w:r>
    </w:p>
    <w:p w14:paraId="1AA666A4">
      <w:r>
        <w:rPr>
          <w:rFonts w:ascii="Calibri" w:hAnsi="Calibri"/>
          <w:b w:val="0"/>
          <w:i w:val="0"/>
          <w:sz w:val="22"/>
        </w:rPr>
        <w:t>Base URL: http://localhost:8080</w:t>
      </w:r>
    </w:p>
    <w:p w14:paraId="4863F35C">
      <w:pPr>
        <w:spacing w:after="40"/>
      </w:pPr>
    </w:p>
    <w:p w14:paraId="773DEC17">
      <w:pPr>
        <w:pStyle w:val="3"/>
      </w:pPr>
      <w:r>
        <w:rPr>
          <w:color w:val="2E74B5"/>
          <w:sz w:val="28"/>
        </w:rPr>
        <w:t>Pagination Parameters (all paginated endpoints)</w:t>
      </w:r>
    </w:p>
    <w:p w14:paraId="7AC6486D">
      <w:pPr>
        <w:shd w:val="clear" w:color="auto" w:fill="F2F2F2"/>
        <w:ind w:left="576" w:right="576"/>
      </w:pPr>
      <w:r>
        <w:rPr>
          <w:rFonts w:ascii="Courier New" w:hAnsi="Courier New"/>
          <w:color w:val="1A1A1A"/>
          <w:sz w:val="18"/>
        </w:rPr>
        <w:t>?page=0          (0-based page index, default: 0)</w:t>
      </w:r>
      <w:r>
        <w:rPr>
          <w:rFonts w:ascii="Courier New" w:hAnsi="Courier New"/>
          <w:color w:val="1A1A1A"/>
          <w:sz w:val="18"/>
        </w:rPr>
        <w:br w:type="textWrapping"/>
      </w:r>
      <w:r>
        <w:rPr>
          <w:rFonts w:ascii="Courier New" w:hAnsi="Courier New"/>
          <w:color w:val="1A1A1A"/>
          <w:sz w:val="18"/>
        </w:rPr>
        <w:t>?size=10         (records per page, default: 10)</w:t>
      </w:r>
      <w:r>
        <w:rPr>
          <w:rFonts w:ascii="Courier New" w:hAnsi="Courier New"/>
          <w:color w:val="1A1A1A"/>
          <w:sz w:val="18"/>
        </w:rPr>
        <w:br w:type="textWrapping"/>
      </w:r>
      <w:r>
        <w:rPr>
          <w:rFonts w:ascii="Courier New" w:hAnsi="Courier New"/>
          <w:color w:val="1A1A1A"/>
          <w:sz w:val="18"/>
        </w:rPr>
        <w:t>?sortBy=id       (field to sort by, default: id or startDate)</w:t>
      </w:r>
      <w:r>
        <w:rPr>
          <w:rFonts w:ascii="Courier New" w:hAnsi="Courier New"/>
          <w:color w:val="1A1A1A"/>
          <w:sz w:val="18"/>
        </w:rPr>
        <w:br w:type="textWrapping"/>
      </w:r>
      <w:r>
        <w:rPr>
          <w:rFonts w:ascii="Courier New" w:hAnsi="Courier New"/>
          <w:color w:val="1A1A1A"/>
          <w:sz w:val="18"/>
        </w:rPr>
        <w:t>?direction=asc   (asc or desc, default: asc)</w:t>
      </w:r>
    </w:p>
    <w:p w14:paraId="49CD059E">
      <w:pPr>
        <w:spacing w:after="40"/>
      </w:pPr>
    </w:p>
    <w:p w14:paraId="270B9102">
      <w:pPr>
        <w:pStyle w:val="3"/>
      </w:pPr>
      <w:r>
        <w:rPr>
          <w:color w:val="2E74B5"/>
          <w:sz w:val="28"/>
        </w:rPr>
        <w:t>Sample Request Bodies</w:t>
      </w:r>
    </w:p>
    <w:p w14:paraId="45439038">
      <w:r>
        <w:rPr>
          <w:rFonts w:ascii="Calibri" w:hAnsi="Calibri"/>
          <w:b w:val="0"/>
          <w:i w:val="0"/>
          <w:sz w:val="22"/>
        </w:rPr>
        <w:t>Create Employee  [POST /api/employees]</w:t>
      </w:r>
    </w:p>
    <w:p w14:paraId="5EA7E964">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"firstName": "Alice",</w:t>
      </w:r>
      <w:r>
        <w:rPr>
          <w:rFonts w:ascii="Courier New" w:hAnsi="Courier New"/>
          <w:color w:val="1A1A1A"/>
          <w:sz w:val="18"/>
        </w:rPr>
        <w:br w:type="textWrapping"/>
      </w:r>
      <w:r>
        <w:rPr>
          <w:rFonts w:ascii="Courier New" w:hAnsi="Courier New"/>
          <w:color w:val="1A1A1A"/>
          <w:sz w:val="18"/>
        </w:rPr>
        <w:t xml:space="preserve">  "lastName": "Uwimana",</w:t>
      </w:r>
      <w:r>
        <w:rPr>
          <w:rFonts w:ascii="Courier New" w:hAnsi="Courier New"/>
          <w:color w:val="1A1A1A"/>
          <w:sz w:val="18"/>
        </w:rPr>
        <w:br w:type="textWrapping"/>
      </w:r>
      <w:r>
        <w:rPr>
          <w:rFonts w:ascii="Courier New" w:hAnsi="Courier New"/>
          <w:color w:val="1A1A1A"/>
          <w:sz w:val="18"/>
        </w:rPr>
        <w:t xml:space="preserve">  "email": "alice@example.com",</w:t>
      </w:r>
      <w:r>
        <w:rPr>
          <w:rFonts w:ascii="Courier New" w:hAnsi="Courier New"/>
          <w:color w:val="1A1A1A"/>
          <w:sz w:val="18"/>
        </w:rPr>
        <w:br w:type="textWrapping"/>
      </w:r>
      <w:r>
        <w:rPr>
          <w:rFonts w:ascii="Courier New" w:hAnsi="Courier New"/>
          <w:color w:val="1A1A1A"/>
          <w:sz w:val="18"/>
        </w:rPr>
        <w:t xml:space="preserve">  "phone": "+250788123456",</w:t>
      </w:r>
      <w:r>
        <w:rPr>
          <w:rFonts w:ascii="Courier New" w:hAnsi="Courier New"/>
          <w:color w:val="1A1A1A"/>
          <w:sz w:val="18"/>
        </w:rPr>
        <w:br w:type="textWrapping"/>
      </w:r>
      <w:r>
        <w:rPr>
          <w:rFonts w:ascii="Courier New" w:hAnsi="Courier New"/>
          <w:color w:val="1A1A1A"/>
          <w:sz w:val="18"/>
        </w:rPr>
        <w:t xml:space="preserve">  "gender": "FEMALE",</w:t>
      </w:r>
      <w:r>
        <w:rPr>
          <w:rFonts w:ascii="Courier New" w:hAnsi="Courier New"/>
          <w:color w:val="1A1A1A"/>
          <w:sz w:val="18"/>
        </w:rPr>
        <w:br w:type="textWrapping"/>
      </w:r>
      <w:r>
        <w:rPr>
          <w:rFonts w:ascii="Courier New" w:hAnsi="Courier New"/>
          <w:color w:val="1A1A1A"/>
          <w:sz w:val="18"/>
        </w:rPr>
        <w:t xml:space="preserve">  "hireDate": "2024-01-15",</w:t>
      </w:r>
      <w:r>
        <w:rPr>
          <w:rFonts w:ascii="Courier New" w:hAnsi="Courier New"/>
          <w:color w:val="1A1A1A"/>
          <w:sz w:val="18"/>
        </w:rPr>
        <w:br w:type="textWrapping"/>
      </w:r>
      <w:r>
        <w:rPr>
          <w:rFonts w:ascii="Courier New" w:hAnsi="Courier New"/>
          <w:color w:val="1A1A1A"/>
          <w:sz w:val="18"/>
        </w:rPr>
        <w:t xml:space="preserve">  "status": "ACTIVE"</w:t>
      </w:r>
      <w:r>
        <w:rPr>
          <w:rFonts w:ascii="Courier New" w:hAnsi="Courier New"/>
          <w:color w:val="1A1A1A"/>
          <w:sz w:val="18"/>
        </w:rPr>
        <w:br w:type="textWrapping"/>
      </w:r>
      <w:r>
        <w:rPr>
          <w:rFonts w:ascii="Courier New" w:hAnsi="Courier New"/>
          <w:color w:val="1A1A1A"/>
          <w:sz w:val="18"/>
        </w:rPr>
        <w:t>}</w:t>
      </w:r>
    </w:p>
    <w:p w14:paraId="23B2108F">
      <w:pPr>
        <w:spacing w:after="40"/>
      </w:pPr>
    </w:p>
    <w:p w14:paraId="7960B745">
      <w:r>
        <w:rPr>
          <w:rFonts w:ascii="Calibri" w:hAnsi="Calibri"/>
          <w:b w:val="0"/>
          <w:i w:val="0"/>
          <w:sz w:val="22"/>
        </w:rPr>
        <w:t>Create Province  [POST /api/locations/provinces]</w:t>
      </w:r>
    </w:p>
    <w:p w14:paraId="4C114226">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"name": "Kigali City",</w:t>
      </w:r>
      <w:r>
        <w:rPr>
          <w:rFonts w:ascii="Courier New" w:hAnsi="Courier New"/>
          <w:color w:val="1A1A1A"/>
          <w:sz w:val="18"/>
        </w:rPr>
        <w:br w:type="textWrapping"/>
      </w:r>
      <w:r>
        <w:rPr>
          <w:rFonts w:ascii="Courier New" w:hAnsi="Courier New"/>
          <w:color w:val="1A1A1A"/>
          <w:sz w:val="18"/>
        </w:rPr>
        <w:t xml:space="preserve">  "code": "KIG"</w:t>
      </w:r>
      <w:r>
        <w:rPr>
          <w:rFonts w:ascii="Courier New" w:hAnsi="Courier New"/>
          <w:color w:val="1A1A1A"/>
          <w:sz w:val="18"/>
        </w:rPr>
        <w:br w:type="textWrapping"/>
      </w:r>
      <w:r>
        <w:rPr>
          <w:rFonts w:ascii="Courier New" w:hAnsi="Courier New"/>
          <w:color w:val="1A1A1A"/>
          <w:sz w:val="18"/>
        </w:rPr>
        <w:t>}</w:t>
      </w:r>
    </w:p>
    <w:p w14:paraId="45A8300E">
      <w:pPr>
        <w:spacing w:after="40"/>
      </w:pPr>
    </w:p>
    <w:p w14:paraId="5A0E0C5E">
      <w:r>
        <w:rPr>
          <w:rFonts w:ascii="Calibri" w:hAnsi="Calibri"/>
          <w:b w:val="0"/>
          <w:i w:val="0"/>
          <w:sz w:val="22"/>
        </w:rPr>
        <w:t>Create District  [POST /api/locations/districts?parentId=1]</w:t>
      </w:r>
    </w:p>
    <w:p w14:paraId="4D3FF321">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"name": "Gasabo"</w:t>
      </w:r>
      <w:r>
        <w:rPr>
          <w:rFonts w:ascii="Courier New" w:hAnsi="Courier New"/>
          <w:color w:val="1A1A1A"/>
          <w:sz w:val="18"/>
        </w:rPr>
        <w:br w:type="textWrapping"/>
      </w:r>
      <w:r>
        <w:rPr>
          <w:rFonts w:ascii="Courier New" w:hAnsi="Courier New"/>
          <w:color w:val="1A1A1A"/>
          <w:sz w:val="18"/>
        </w:rPr>
        <w:t>}</w:t>
      </w:r>
    </w:p>
    <w:p w14:paraId="0A82ACFC">
      <w:pPr>
        <w:spacing w:after="40"/>
      </w:pPr>
    </w:p>
    <w:p w14:paraId="70DD1B6A">
      <w:r>
        <w:rPr>
          <w:rFonts w:ascii="Calibri" w:hAnsi="Calibri"/>
          <w:b w:val="0"/>
          <w:i w:val="0"/>
          <w:sz w:val="22"/>
        </w:rPr>
        <w:t>Submit Leave Request  [POST /api/leaves/employee/1]</w:t>
      </w:r>
    </w:p>
    <w:p w14:paraId="3FFA808B">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"startDate": "2026-03-01",</w:t>
      </w:r>
      <w:r>
        <w:rPr>
          <w:rFonts w:ascii="Courier New" w:hAnsi="Courier New"/>
          <w:color w:val="1A1A1A"/>
          <w:sz w:val="18"/>
        </w:rPr>
        <w:br w:type="textWrapping"/>
      </w:r>
      <w:r>
        <w:rPr>
          <w:rFonts w:ascii="Courier New" w:hAnsi="Courier New"/>
          <w:color w:val="1A1A1A"/>
          <w:sz w:val="18"/>
        </w:rPr>
        <w:t xml:space="preserve">  "endDate":   "2026-03-05",</w:t>
      </w:r>
      <w:r>
        <w:rPr>
          <w:rFonts w:ascii="Courier New" w:hAnsi="Courier New"/>
          <w:color w:val="1A1A1A"/>
          <w:sz w:val="18"/>
        </w:rPr>
        <w:br w:type="textWrapping"/>
      </w:r>
      <w:r>
        <w:rPr>
          <w:rFonts w:ascii="Courier New" w:hAnsi="Courier New"/>
          <w:color w:val="1A1A1A"/>
          <w:sz w:val="18"/>
        </w:rPr>
        <w:t xml:space="preserve">  "type":      "ANNUAL",</w:t>
      </w:r>
      <w:r>
        <w:rPr>
          <w:rFonts w:ascii="Courier New" w:hAnsi="Courier New"/>
          <w:color w:val="1A1A1A"/>
          <w:sz w:val="18"/>
        </w:rPr>
        <w:br w:type="textWrapping"/>
      </w:r>
      <w:r>
        <w:rPr>
          <w:rFonts w:ascii="Courier New" w:hAnsi="Courier New"/>
          <w:color w:val="1A1A1A"/>
          <w:sz w:val="18"/>
        </w:rPr>
        <w:t xml:space="preserve">  "reason":    "Family vacation"</w:t>
      </w:r>
      <w:r>
        <w:rPr>
          <w:rFonts w:ascii="Courier New" w:hAnsi="Courier New"/>
          <w:color w:val="1A1A1A"/>
          <w:sz w:val="18"/>
        </w:rPr>
        <w:br w:type="textWrapping"/>
      </w:r>
      <w:r>
        <w:rPr>
          <w:rFonts w:ascii="Courier New" w:hAnsi="Courier New"/>
          <w:color w:val="1A1A1A"/>
          <w:sz w:val="18"/>
        </w:rPr>
        <w:t>}</w:t>
      </w:r>
    </w:p>
    <w:p w14:paraId="46B7A2FE">
      <w:pPr>
        <w:spacing w:after="40"/>
      </w:pPr>
    </w:p>
    <w:p w14:paraId="524BFA62">
      <w:r>
        <w:rPr>
          <w:rFonts w:ascii="Calibri" w:hAnsi="Calibri"/>
          <w:b w:val="0"/>
          <w:i w:val="0"/>
          <w:sz w:val="22"/>
        </w:rPr>
        <w:t>Create Training  [POST /api/trainings]</w:t>
      </w:r>
    </w:p>
    <w:p w14:paraId="074F5CD2">
      <w:pPr>
        <w:shd w:val="clear" w:color="auto" w:fill="F2F2F2"/>
        <w:ind w:left="576" w:right="576"/>
      </w:pPr>
      <w:r>
        <w:rPr>
          <w:rFonts w:ascii="Courier New" w:hAnsi="Courier New"/>
          <w:color w:val="1A1A1A"/>
          <w:sz w:val="18"/>
        </w:rPr>
        <w:t>{</w:t>
      </w:r>
      <w:r>
        <w:rPr>
          <w:rFonts w:ascii="Courier New" w:hAnsi="Courier New"/>
          <w:color w:val="1A1A1A"/>
          <w:sz w:val="18"/>
        </w:rPr>
        <w:br w:type="textWrapping"/>
      </w:r>
      <w:r>
        <w:rPr>
          <w:rFonts w:ascii="Courier New" w:hAnsi="Courier New"/>
          <w:color w:val="1A1A1A"/>
          <w:sz w:val="18"/>
        </w:rPr>
        <w:t xml:space="preserve">  "title":       "Spring Boot Advanced",</w:t>
      </w:r>
      <w:r>
        <w:rPr>
          <w:rFonts w:ascii="Courier New" w:hAnsi="Courier New"/>
          <w:color w:val="1A1A1A"/>
          <w:sz w:val="18"/>
        </w:rPr>
        <w:br w:type="textWrapping"/>
      </w:r>
      <w:r>
        <w:rPr>
          <w:rFonts w:ascii="Courier New" w:hAnsi="Courier New"/>
          <w:color w:val="1A1A1A"/>
          <w:sz w:val="18"/>
        </w:rPr>
        <w:t xml:space="preserve">  "description": "Deep dive into JPA and REST",</w:t>
      </w:r>
      <w:r>
        <w:rPr>
          <w:rFonts w:ascii="Courier New" w:hAnsi="Courier New"/>
          <w:color w:val="1A1A1A"/>
          <w:sz w:val="18"/>
        </w:rPr>
        <w:br w:type="textWrapping"/>
      </w:r>
      <w:r>
        <w:rPr>
          <w:rFonts w:ascii="Courier New" w:hAnsi="Courier New"/>
          <w:color w:val="1A1A1A"/>
          <w:sz w:val="18"/>
        </w:rPr>
        <w:t xml:space="preserve">  "startDate":   "2026-04-01",</w:t>
      </w:r>
      <w:r>
        <w:rPr>
          <w:rFonts w:ascii="Courier New" w:hAnsi="Courier New"/>
          <w:color w:val="1A1A1A"/>
          <w:sz w:val="18"/>
        </w:rPr>
        <w:br w:type="textWrapping"/>
      </w:r>
      <w:r>
        <w:rPr>
          <w:rFonts w:ascii="Courier New" w:hAnsi="Courier New"/>
          <w:color w:val="1A1A1A"/>
          <w:sz w:val="18"/>
        </w:rPr>
        <w:t xml:space="preserve">  "endDate":     "2026-04-05",</w:t>
      </w:r>
      <w:r>
        <w:rPr>
          <w:rFonts w:ascii="Courier New" w:hAnsi="Courier New"/>
          <w:color w:val="1A1A1A"/>
          <w:sz w:val="18"/>
        </w:rPr>
        <w:br w:type="textWrapping"/>
      </w:r>
      <w:r>
        <w:rPr>
          <w:rFonts w:ascii="Courier New" w:hAnsi="Courier New"/>
          <w:color w:val="1A1A1A"/>
          <w:sz w:val="18"/>
        </w:rPr>
        <w:t xml:space="preserve">  "trainer":     "Dr. Habimana"</w:t>
      </w:r>
      <w:r>
        <w:rPr>
          <w:rFonts w:ascii="Courier New" w:hAnsi="Courier New"/>
          <w:color w:val="1A1A1A"/>
          <w:sz w:val="18"/>
        </w:rPr>
        <w:br w:type="textWrapping"/>
      </w:r>
      <w:r>
        <w:rPr>
          <w:rFonts w:ascii="Courier New" w:hAnsi="Courier New"/>
          <w:color w:val="1A1A1A"/>
          <w:sz w:val="18"/>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F0C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84</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elohome</cp:lastModifiedBy>
  <dcterms:modified xsi:type="dcterms:W3CDTF">2026-03-09T17:02:22Z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FD56E003BE106310FEE0AE69810FCF64_42</vt:lpwstr>
  </property>
</Properties>
</file>